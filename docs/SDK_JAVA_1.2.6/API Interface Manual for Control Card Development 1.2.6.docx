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B74D7" w14:textId="77777777" w:rsidR="00642CD5" w:rsidRDefault="0097582F" w:rsidP="004C0907">
      <w:pPr>
        <w:pStyle w:val="Ttulo"/>
      </w:pPr>
      <w:r w:rsidRPr="0097582F">
        <w:t>API Interface Manual for Control Card Development</w:t>
      </w:r>
      <w:r w:rsidR="00642CD5">
        <w:rPr>
          <w:rFonts w:hint="eastAsia"/>
        </w:rPr>
        <w:t>（</w:t>
      </w:r>
      <w:r w:rsidR="00642CD5">
        <w:rPr>
          <w:rFonts w:hint="eastAsia"/>
        </w:rPr>
        <w:t>Java</w:t>
      </w:r>
      <w:r w:rsidR="00642CD5">
        <w:rPr>
          <w:rFonts w:hint="eastAsia"/>
        </w:rPr>
        <w:t>）</w:t>
      </w:r>
    </w:p>
    <w:p w14:paraId="25CE43BC" w14:textId="77777777" w:rsidR="00642CD5" w:rsidRDefault="00017D38" w:rsidP="00642CD5">
      <w:pPr>
        <w:jc w:val="center"/>
      </w:pPr>
      <w:r>
        <w:t>Version</w:t>
      </w:r>
      <w:r w:rsidR="00642CD5">
        <w:rPr>
          <w:rFonts w:hint="eastAsia"/>
        </w:rPr>
        <w:t>: V1.</w:t>
      </w:r>
      <w:r w:rsidR="00DE6276">
        <w:t>2.3</w:t>
      </w:r>
    </w:p>
    <w:p w14:paraId="75093EDD" w14:textId="77777777" w:rsidR="00642CD5" w:rsidRDefault="00642CD5" w:rsidP="00642CD5">
      <w:pPr>
        <w:jc w:val="center"/>
      </w:pPr>
    </w:p>
    <w:p w14:paraId="7EBD8DA1" w14:textId="77777777" w:rsidR="00642CD5" w:rsidRDefault="00642CD5" w:rsidP="00642CD5">
      <w:pPr>
        <w:jc w:val="center"/>
      </w:pPr>
      <w:r>
        <w:rPr>
          <w:rFonts w:hint="eastAsia"/>
        </w:rPr>
        <w:t>201</w:t>
      </w:r>
      <w:r>
        <w:t>9</w:t>
      </w:r>
      <w:r>
        <w:rPr>
          <w:rFonts w:hint="eastAsia"/>
        </w:rPr>
        <w:t>.0</w:t>
      </w:r>
      <w:r>
        <w:t>4</w:t>
      </w:r>
      <w:r>
        <w:rPr>
          <w:rFonts w:hint="eastAsia"/>
        </w:rPr>
        <w:t>.</w:t>
      </w:r>
      <w:r w:rsidR="009F3904">
        <w:t>26</w:t>
      </w:r>
    </w:p>
    <w:p w14:paraId="48EF68AD" w14:textId="77777777" w:rsidR="00642CD5" w:rsidRDefault="00642CD5" w:rsidP="00642CD5">
      <w:pPr>
        <w:jc w:val="center"/>
      </w:pPr>
    </w:p>
    <w:p w14:paraId="238F932F" w14:textId="77777777" w:rsidR="00642CD5" w:rsidRDefault="0097582F" w:rsidP="00642CD5">
      <w:pPr>
        <w:jc w:val="left"/>
      </w:pPr>
      <w:r w:rsidRPr="0097582F">
        <w:t>Revised records</w:t>
      </w:r>
      <w:r w:rsidR="00642CD5">
        <w:rPr>
          <w:rFonts w:hint="eastAsia"/>
        </w:rPr>
        <w:t>：</w:t>
      </w:r>
    </w:p>
    <w:tbl>
      <w:tblPr>
        <w:tblW w:w="85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96"/>
        <w:gridCol w:w="1259"/>
        <w:gridCol w:w="4854"/>
        <w:gridCol w:w="1213"/>
      </w:tblGrid>
      <w:tr w:rsidR="00642CD5" w14:paraId="59A3FC54" w14:textId="77777777" w:rsidTr="009942D2">
        <w:tc>
          <w:tcPr>
            <w:tcW w:w="1196" w:type="dxa"/>
            <w:shd w:val="clear" w:color="auto" w:fill="CCFFFF"/>
          </w:tcPr>
          <w:p w14:paraId="560E3FD9" w14:textId="77777777" w:rsidR="00642CD5" w:rsidRDefault="0097582F" w:rsidP="00642CD5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>
              <w:rPr>
                <w:rFonts w:hint="eastAsia"/>
                <w:b/>
                <w:bCs/>
              </w:rPr>
              <w:t>ate</w:t>
            </w:r>
          </w:p>
        </w:tc>
        <w:tc>
          <w:tcPr>
            <w:tcW w:w="1259" w:type="dxa"/>
            <w:shd w:val="clear" w:color="auto" w:fill="CCFFFF"/>
          </w:tcPr>
          <w:p w14:paraId="7BB4567F" w14:textId="77777777" w:rsidR="00642CD5" w:rsidRDefault="0097582F" w:rsidP="00642CD5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>
              <w:rPr>
                <w:rFonts w:hint="eastAsia"/>
                <w:b/>
                <w:bCs/>
              </w:rPr>
              <w:t>ersion</w:t>
            </w:r>
          </w:p>
        </w:tc>
        <w:tc>
          <w:tcPr>
            <w:tcW w:w="4854" w:type="dxa"/>
            <w:shd w:val="clear" w:color="auto" w:fill="CCFFFF"/>
          </w:tcPr>
          <w:p w14:paraId="50675134" w14:textId="77777777" w:rsidR="00642CD5" w:rsidRDefault="0097582F" w:rsidP="00642CD5">
            <w:pPr>
              <w:rPr>
                <w:b/>
                <w:bCs/>
              </w:rPr>
            </w:pPr>
            <w:r w:rsidRPr="0097582F">
              <w:rPr>
                <w:b/>
                <w:bCs/>
              </w:rPr>
              <w:t>Modified Contents</w:t>
            </w:r>
          </w:p>
        </w:tc>
        <w:tc>
          <w:tcPr>
            <w:tcW w:w="1213" w:type="dxa"/>
            <w:shd w:val="clear" w:color="auto" w:fill="CCFFFF"/>
          </w:tcPr>
          <w:p w14:paraId="26A31687" w14:textId="77777777" w:rsidR="00642CD5" w:rsidRDefault="0097582F" w:rsidP="00642CD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Author</w:t>
            </w:r>
          </w:p>
        </w:tc>
      </w:tr>
      <w:tr w:rsidR="00642CD5" w14:paraId="72F135B0" w14:textId="77777777" w:rsidTr="009942D2">
        <w:tc>
          <w:tcPr>
            <w:tcW w:w="1196" w:type="dxa"/>
          </w:tcPr>
          <w:p w14:paraId="031400B4" w14:textId="77777777" w:rsidR="00642CD5" w:rsidRDefault="00642CD5" w:rsidP="00642CD5">
            <w:pPr>
              <w:tabs>
                <w:tab w:val="left" w:pos="45"/>
              </w:tabs>
            </w:pPr>
            <w:r>
              <w:t>201</w:t>
            </w:r>
            <w:r>
              <w:rPr>
                <w:rFonts w:hint="eastAsia"/>
              </w:rPr>
              <w:t>9</w:t>
            </w:r>
            <w:r w:rsidR="009942D2">
              <w:t>-4-26</w:t>
            </w:r>
          </w:p>
        </w:tc>
        <w:tc>
          <w:tcPr>
            <w:tcW w:w="1259" w:type="dxa"/>
          </w:tcPr>
          <w:p w14:paraId="316BB93B" w14:textId="77777777" w:rsidR="00642CD5" w:rsidRDefault="00642CD5" w:rsidP="00642CD5">
            <w:r>
              <w:rPr>
                <w:rFonts w:hint="eastAsia"/>
              </w:rPr>
              <w:t>V1.0</w:t>
            </w:r>
            <w:r w:rsidR="008B4361">
              <w:t>.0</w:t>
            </w:r>
          </w:p>
        </w:tc>
        <w:tc>
          <w:tcPr>
            <w:tcW w:w="4854" w:type="dxa"/>
          </w:tcPr>
          <w:p w14:paraId="0CADDCFD" w14:textId="77777777" w:rsidR="00642CD5" w:rsidRDefault="0097582F" w:rsidP="0025430F">
            <w:r w:rsidRPr="0097582F">
              <w:t>Initial version</w:t>
            </w:r>
          </w:p>
        </w:tc>
        <w:tc>
          <w:tcPr>
            <w:tcW w:w="1213" w:type="dxa"/>
          </w:tcPr>
          <w:p w14:paraId="05038425" w14:textId="77777777" w:rsidR="00642CD5" w:rsidRDefault="00642CD5" w:rsidP="00642CD5">
            <w:pPr>
              <w:tabs>
                <w:tab w:val="left" w:pos="45"/>
              </w:tabs>
            </w:pPr>
          </w:p>
        </w:tc>
      </w:tr>
      <w:tr w:rsidR="00642CD5" w14:paraId="28DAA862" w14:textId="77777777" w:rsidTr="009942D2">
        <w:tc>
          <w:tcPr>
            <w:tcW w:w="1196" w:type="dxa"/>
          </w:tcPr>
          <w:p w14:paraId="2AA58E42" w14:textId="77777777" w:rsidR="00642CD5" w:rsidRDefault="0097582F" w:rsidP="00C67F0D">
            <w:r>
              <w:rPr>
                <w:rFonts w:hint="eastAsia"/>
              </w:rPr>
              <w:t>2</w:t>
            </w:r>
            <w:r>
              <w:t>019-5-8</w:t>
            </w:r>
          </w:p>
        </w:tc>
        <w:tc>
          <w:tcPr>
            <w:tcW w:w="1259" w:type="dxa"/>
          </w:tcPr>
          <w:p w14:paraId="2C4F546B" w14:textId="77777777" w:rsidR="00642CD5" w:rsidRDefault="0097582F" w:rsidP="00642CD5">
            <w:r>
              <w:t>V1.1</w:t>
            </w:r>
            <w:r w:rsidR="008B4361">
              <w:t>.0</w:t>
            </w:r>
          </w:p>
        </w:tc>
        <w:tc>
          <w:tcPr>
            <w:tcW w:w="4854" w:type="dxa"/>
          </w:tcPr>
          <w:p w14:paraId="7A66498F" w14:textId="77777777" w:rsidR="00642CD5" w:rsidRDefault="0097582F" w:rsidP="00642CD5">
            <w:pPr>
              <w:tabs>
                <w:tab w:val="left" w:pos="625"/>
              </w:tabs>
            </w:pPr>
            <w:r>
              <w:t>Split windows and m</w:t>
            </w:r>
            <w:r w:rsidRPr="0090350C">
              <w:t>onitor connection status</w:t>
            </w:r>
          </w:p>
        </w:tc>
        <w:tc>
          <w:tcPr>
            <w:tcW w:w="1213" w:type="dxa"/>
          </w:tcPr>
          <w:p w14:paraId="4120F819" w14:textId="77777777" w:rsidR="00642CD5" w:rsidRDefault="00642CD5" w:rsidP="00642CD5"/>
        </w:tc>
      </w:tr>
      <w:tr w:rsidR="00642CD5" w14:paraId="389D4428" w14:textId="77777777" w:rsidTr="009942D2">
        <w:tc>
          <w:tcPr>
            <w:tcW w:w="1196" w:type="dxa"/>
          </w:tcPr>
          <w:p w14:paraId="677A6E26" w14:textId="77777777" w:rsidR="00642CD5" w:rsidRDefault="00465085" w:rsidP="00642CD5">
            <w:r>
              <w:rPr>
                <w:rFonts w:hint="eastAsia"/>
              </w:rPr>
              <w:t>2</w:t>
            </w:r>
            <w:r>
              <w:t>019-5-24</w:t>
            </w:r>
          </w:p>
        </w:tc>
        <w:tc>
          <w:tcPr>
            <w:tcW w:w="1259" w:type="dxa"/>
          </w:tcPr>
          <w:p w14:paraId="5EE08AA2" w14:textId="77777777" w:rsidR="00642CD5" w:rsidRDefault="00465085" w:rsidP="00642CD5">
            <w:r>
              <w:rPr>
                <w:rFonts w:hint="eastAsia"/>
              </w:rPr>
              <w:t>V</w:t>
            </w:r>
            <w:r>
              <w:t>1.2</w:t>
            </w:r>
            <w:r w:rsidR="008B4361">
              <w:t>.0</w:t>
            </w:r>
          </w:p>
        </w:tc>
        <w:tc>
          <w:tcPr>
            <w:tcW w:w="4854" w:type="dxa"/>
          </w:tcPr>
          <w:p w14:paraId="67335918" w14:textId="77777777" w:rsidR="00642CD5" w:rsidRDefault="00465085" w:rsidP="00C67F0D">
            <w:pPr>
              <w:tabs>
                <w:tab w:val="left" w:pos="625"/>
              </w:tabs>
            </w:pPr>
            <w:r>
              <w:rPr>
                <w:rFonts w:hint="eastAsia"/>
              </w:rPr>
              <w:t>S</w:t>
            </w:r>
            <w:r>
              <w:t>end program by protocol</w:t>
            </w:r>
            <w:r w:rsidR="000E5D74">
              <w:rPr>
                <w:rFonts w:hint="eastAsia"/>
              </w:rPr>
              <w:t>（</w:t>
            </w:r>
            <w:proofErr w:type="spellStart"/>
            <w:r w:rsidR="000E5D74">
              <w:rPr>
                <w:rFonts w:hint="eastAsia"/>
              </w:rPr>
              <w:t>M</w:t>
            </w:r>
            <w:r w:rsidR="000E5D74">
              <w:t>ultiWindow</w:t>
            </w:r>
            <w:proofErr w:type="spellEnd"/>
            <w:r w:rsidR="000E5D74">
              <w:rPr>
                <w:rFonts w:hint="eastAsia"/>
              </w:rPr>
              <w:t>）</w:t>
            </w:r>
          </w:p>
        </w:tc>
        <w:tc>
          <w:tcPr>
            <w:tcW w:w="1213" w:type="dxa"/>
          </w:tcPr>
          <w:p w14:paraId="37EDCB4E" w14:textId="77777777" w:rsidR="00642CD5" w:rsidRDefault="00642CD5" w:rsidP="00642CD5"/>
        </w:tc>
      </w:tr>
      <w:tr w:rsidR="00642CD5" w14:paraId="7F883CEE" w14:textId="77777777" w:rsidTr="009942D2">
        <w:tc>
          <w:tcPr>
            <w:tcW w:w="1196" w:type="dxa"/>
          </w:tcPr>
          <w:p w14:paraId="044C7DB0" w14:textId="77777777" w:rsidR="00642CD5" w:rsidRDefault="008B4361" w:rsidP="00642CD5">
            <w:r>
              <w:rPr>
                <w:rFonts w:hint="eastAsia"/>
              </w:rPr>
              <w:t>2</w:t>
            </w:r>
            <w:r>
              <w:t>019-5-24</w:t>
            </w:r>
          </w:p>
        </w:tc>
        <w:tc>
          <w:tcPr>
            <w:tcW w:w="1259" w:type="dxa"/>
          </w:tcPr>
          <w:p w14:paraId="057E8389" w14:textId="77777777" w:rsidR="00642CD5" w:rsidRDefault="008B4361" w:rsidP="00642CD5">
            <w:r>
              <w:t>V1.2.1</w:t>
            </w:r>
          </w:p>
        </w:tc>
        <w:tc>
          <w:tcPr>
            <w:tcW w:w="4854" w:type="dxa"/>
          </w:tcPr>
          <w:p w14:paraId="6188D3E4" w14:textId="77777777" w:rsidR="00642CD5" w:rsidRDefault="00FB2E18" w:rsidP="00642CD5">
            <w:pPr>
              <w:tabs>
                <w:tab w:val="left" w:pos="625"/>
              </w:tabs>
            </w:pPr>
            <w:r>
              <w:t>Add send scaled picture</w:t>
            </w:r>
          </w:p>
        </w:tc>
        <w:tc>
          <w:tcPr>
            <w:tcW w:w="1213" w:type="dxa"/>
          </w:tcPr>
          <w:p w14:paraId="5935C9B6" w14:textId="77777777" w:rsidR="00642CD5" w:rsidRDefault="00642CD5" w:rsidP="00642CD5"/>
        </w:tc>
      </w:tr>
      <w:tr w:rsidR="00642CD5" w14:paraId="437C5A4A" w14:textId="77777777" w:rsidTr="009942D2">
        <w:tc>
          <w:tcPr>
            <w:tcW w:w="1196" w:type="dxa"/>
          </w:tcPr>
          <w:p w14:paraId="2896734B" w14:textId="77777777" w:rsidR="00642CD5" w:rsidRPr="00442275" w:rsidRDefault="004F54FA" w:rsidP="00642CD5">
            <w:pPr>
              <w:rPr>
                <w:highlight w:val="yellow"/>
              </w:rPr>
            </w:pPr>
            <w:r w:rsidRPr="00442275">
              <w:rPr>
                <w:rFonts w:hint="eastAsia"/>
                <w:highlight w:val="yellow"/>
              </w:rPr>
              <w:t>2</w:t>
            </w:r>
            <w:r w:rsidRPr="00442275">
              <w:rPr>
                <w:highlight w:val="yellow"/>
              </w:rPr>
              <w:t>019-6-28</w:t>
            </w:r>
          </w:p>
        </w:tc>
        <w:tc>
          <w:tcPr>
            <w:tcW w:w="1259" w:type="dxa"/>
          </w:tcPr>
          <w:p w14:paraId="2ED1CF67" w14:textId="77777777" w:rsidR="00642CD5" w:rsidRPr="00442275" w:rsidRDefault="004F54FA" w:rsidP="00642CD5">
            <w:pPr>
              <w:rPr>
                <w:highlight w:val="yellow"/>
              </w:rPr>
            </w:pPr>
            <w:r w:rsidRPr="00442275">
              <w:rPr>
                <w:rFonts w:hint="eastAsia"/>
                <w:highlight w:val="yellow"/>
              </w:rPr>
              <w:t>V</w:t>
            </w:r>
            <w:r w:rsidRPr="00442275">
              <w:rPr>
                <w:highlight w:val="yellow"/>
              </w:rPr>
              <w:t>1.2.2</w:t>
            </w:r>
          </w:p>
        </w:tc>
        <w:tc>
          <w:tcPr>
            <w:tcW w:w="4854" w:type="dxa"/>
          </w:tcPr>
          <w:p w14:paraId="420E5D03" w14:textId="77777777" w:rsidR="00642CD5" w:rsidRDefault="004F54FA" w:rsidP="00642CD5">
            <w:pPr>
              <w:tabs>
                <w:tab w:val="left" w:pos="625"/>
              </w:tabs>
            </w:pPr>
            <w:r w:rsidRPr="00442275">
              <w:rPr>
                <w:highlight w:val="yellow"/>
              </w:rPr>
              <w:t xml:space="preserve">Add </w:t>
            </w:r>
            <w:proofErr w:type="spellStart"/>
            <w:r w:rsidRPr="00442275">
              <w:rPr>
                <w:highlight w:val="yellow"/>
              </w:rPr>
              <w:t>sendMulti</w:t>
            </w:r>
            <w:proofErr w:type="spellEnd"/>
            <w:r w:rsidRPr="00442275">
              <w:rPr>
                <w:highlight w:val="yellow"/>
              </w:rPr>
              <w:t xml:space="preserve"> interface</w:t>
            </w:r>
          </w:p>
        </w:tc>
        <w:tc>
          <w:tcPr>
            <w:tcW w:w="1213" w:type="dxa"/>
          </w:tcPr>
          <w:p w14:paraId="3C131794" w14:textId="77777777" w:rsidR="00642CD5" w:rsidRDefault="00642CD5" w:rsidP="00642CD5"/>
        </w:tc>
      </w:tr>
      <w:tr w:rsidR="00642CD5" w14:paraId="2BF2EFD5" w14:textId="77777777" w:rsidTr="009942D2">
        <w:tc>
          <w:tcPr>
            <w:tcW w:w="1196" w:type="dxa"/>
          </w:tcPr>
          <w:p w14:paraId="14A09457" w14:textId="77777777" w:rsidR="00642CD5" w:rsidRDefault="00185CA9" w:rsidP="00642CD5">
            <w:r>
              <w:rPr>
                <w:rFonts w:hint="eastAsia"/>
              </w:rPr>
              <w:t>2</w:t>
            </w:r>
            <w:r>
              <w:t>019-8-22</w:t>
            </w:r>
          </w:p>
        </w:tc>
        <w:tc>
          <w:tcPr>
            <w:tcW w:w="1259" w:type="dxa"/>
          </w:tcPr>
          <w:p w14:paraId="6F677DB5" w14:textId="77777777" w:rsidR="00642CD5" w:rsidRDefault="00185CA9" w:rsidP="00642CD5">
            <w:r>
              <w:rPr>
                <w:rFonts w:hint="eastAsia"/>
              </w:rPr>
              <w:t>V</w:t>
            </w:r>
            <w:r>
              <w:t>1.2.3</w:t>
            </w:r>
          </w:p>
        </w:tc>
        <w:tc>
          <w:tcPr>
            <w:tcW w:w="4854" w:type="dxa"/>
          </w:tcPr>
          <w:p w14:paraId="704E7A1E" w14:textId="77777777" w:rsidR="00642CD5" w:rsidRDefault="00185CA9" w:rsidP="00642CD5">
            <w:pPr>
              <w:tabs>
                <w:tab w:val="left" w:pos="625"/>
              </w:tabs>
            </w:pPr>
            <w:r>
              <w:rPr>
                <w:rStyle w:val="tlid-translation"/>
                <w:lang w:val="en"/>
              </w:rPr>
              <w:t>1. Add timely switch screen interface;</w:t>
            </w:r>
            <w:r>
              <w:rPr>
                <w:lang w:val="en"/>
              </w:rPr>
              <w:br/>
            </w:r>
            <w:r>
              <w:rPr>
                <w:rStyle w:val="tlid-translation"/>
                <w:lang w:val="en"/>
              </w:rPr>
              <w:t>2. Added an interface to exit the multi-window program display.</w:t>
            </w:r>
            <w:r>
              <w:rPr>
                <w:lang w:val="en"/>
              </w:rPr>
              <w:br/>
            </w:r>
            <w:r>
              <w:rPr>
                <w:rStyle w:val="tlid-translation"/>
                <w:lang w:val="en"/>
              </w:rPr>
              <w:t>Fix some known issues.</w:t>
            </w:r>
          </w:p>
        </w:tc>
        <w:tc>
          <w:tcPr>
            <w:tcW w:w="1213" w:type="dxa"/>
          </w:tcPr>
          <w:p w14:paraId="0DAFCA5C" w14:textId="77777777" w:rsidR="00642CD5" w:rsidRDefault="00642CD5" w:rsidP="00642CD5"/>
        </w:tc>
      </w:tr>
      <w:tr w:rsidR="00642CD5" w14:paraId="398048CA" w14:textId="77777777" w:rsidTr="009942D2">
        <w:tc>
          <w:tcPr>
            <w:tcW w:w="1196" w:type="dxa"/>
          </w:tcPr>
          <w:p w14:paraId="21E79200" w14:textId="77777777" w:rsidR="00642CD5" w:rsidRDefault="00642CD5" w:rsidP="00642CD5"/>
        </w:tc>
        <w:tc>
          <w:tcPr>
            <w:tcW w:w="1259" w:type="dxa"/>
          </w:tcPr>
          <w:p w14:paraId="4BD8D8C0" w14:textId="77777777" w:rsidR="00642CD5" w:rsidRDefault="00642CD5" w:rsidP="00642CD5"/>
        </w:tc>
        <w:tc>
          <w:tcPr>
            <w:tcW w:w="4854" w:type="dxa"/>
          </w:tcPr>
          <w:p w14:paraId="590013EB" w14:textId="77777777" w:rsidR="00642CD5" w:rsidRPr="00817B84" w:rsidRDefault="00642CD5" w:rsidP="00642CD5">
            <w:pPr>
              <w:tabs>
                <w:tab w:val="left" w:pos="625"/>
              </w:tabs>
            </w:pPr>
          </w:p>
        </w:tc>
        <w:tc>
          <w:tcPr>
            <w:tcW w:w="1213" w:type="dxa"/>
          </w:tcPr>
          <w:p w14:paraId="7308F3DD" w14:textId="77777777" w:rsidR="00642CD5" w:rsidRDefault="00642CD5" w:rsidP="00642CD5"/>
        </w:tc>
      </w:tr>
      <w:tr w:rsidR="00642CD5" w14:paraId="4ABC7C6E" w14:textId="77777777" w:rsidTr="009942D2">
        <w:tc>
          <w:tcPr>
            <w:tcW w:w="1196" w:type="dxa"/>
          </w:tcPr>
          <w:p w14:paraId="09754F9E" w14:textId="77777777" w:rsidR="00642CD5" w:rsidRDefault="00642CD5" w:rsidP="00642CD5"/>
        </w:tc>
        <w:tc>
          <w:tcPr>
            <w:tcW w:w="1259" w:type="dxa"/>
          </w:tcPr>
          <w:p w14:paraId="747C18E4" w14:textId="77777777" w:rsidR="00642CD5" w:rsidRDefault="00642CD5" w:rsidP="00642CD5"/>
        </w:tc>
        <w:tc>
          <w:tcPr>
            <w:tcW w:w="4854" w:type="dxa"/>
          </w:tcPr>
          <w:p w14:paraId="57D3E162" w14:textId="77777777" w:rsidR="00642CD5" w:rsidRPr="00E151C9" w:rsidRDefault="00642CD5" w:rsidP="00642CD5">
            <w:pPr>
              <w:tabs>
                <w:tab w:val="left" w:pos="625"/>
              </w:tabs>
            </w:pPr>
          </w:p>
        </w:tc>
        <w:tc>
          <w:tcPr>
            <w:tcW w:w="1213" w:type="dxa"/>
          </w:tcPr>
          <w:p w14:paraId="767A3E7F" w14:textId="77777777" w:rsidR="00642CD5" w:rsidRDefault="00642CD5" w:rsidP="00642CD5"/>
        </w:tc>
      </w:tr>
      <w:tr w:rsidR="00642CD5" w14:paraId="451D28E9" w14:textId="77777777" w:rsidTr="009942D2">
        <w:tc>
          <w:tcPr>
            <w:tcW w:w="1196" w:type="dxa"/>
          </w:tcPr>
          <w:p w14:paraId="3BFE7030" w14:textId="77777777" w:rsidR="00642CD5" w:rsidRDefault="00642CD5" w:rsidP="00642CD5"/>
        </w:tc>
        <w:tc>
          <w:tcPr>
            <w:tcW w:w="1259" w:type="dxa"/>
          </w:tcPr>
          <w:p w14:paraId="2B22AE51" w14:textId="77777777" w:rsidR="00642CD5" w:rsidRDefault="00642CD5" w:rsidP="00642CD5"/>
        </w:tc>
        <w:tc>
          <w:tcPr>
            <w:tcW w:w="4854" w:type="dxa"/>
          </w:tcPr>
          <w:p w14:paraId="6C861AD6" w14:textId="77777777" w:rsidR="00642CD5" w:rsidRDefault="00642CD5" w:rsidP="00642CD5">
            <w:pPr>
              <w:tabs>
                <w:tab w:val="left" w:pos="625"/>
              </w:tabs>
            </w:pPr>
          </w:p>
        </w:tc>
        <w:tc>
          <w:tcPr>
            <w:tcW w:w="1213" w:type="dxa"/>
          </w:tcPr>
          <w:p w14:paraId="6FC07388" w14:textId="77777777" w:rsidR="00642CD5" w:rsidRDefault="00642CD5" w:rsidP="00642CD5"/>
        </w:tc>
      </w:tr>
      <w:tr w:rsidR="00642CD5" w14:paraId="216F006C" w14:textId="77777777" w:rsidTr="009942D2">
        <w:tc>
          <w:tcPr>
            <w:tcW w:w="1196" w:type="dxa"/>
          </w:tcPr>
          <w:p w14:paraId="0AB739E8" w14:textId="77777777" w:rsidR="00642CD5" w:rsidRDefault="00642CD5" w:rsidP="00642CD5"/>
        </w:tc>
        <w:tc>
          <w:tcPr>
            <w:tcW w:w="1259" w:type="dxa"/>
          </w:tcPr>
          <w:p w14:paraId="323522CB" w14:textId="77777777" w:rsidR="00642CD5" w:rsidRDefault="00642CD5" w:rsidP="00642CD5"/>
        </w:tc>
        <w:tc>
          <w:tcPr>
            <w:tcW w:w="4854" w:type="dxa"/>
          </w:tcPr>
          <w:p w14:paraId="3B849159" w14:textId="77777777" w:rsidR="00642CD5" w:rsidRDefault="00642CD5" w:rsidP="00642CD5">
            <w:pPr>
              <w:tabs>
                <w:tab w:val="left" w:pos="625"/>
              </w:tabs>
            </w:pPr>
          </w:p>
        </w:tc>
        <w:tc>
          <w:tcPr>
            <w:tcW w:w="1213" w:type="dxa"/>
          </w:tcPr>
          <w:p w14:paraId="67C8E7BC" w14:textId="77777777" w:rsidR="00642CD5" w:rsidRDefault="00642CD5" w:rsidP="00642CD5"/>
        </w:tc>
      </w:tr>
      <w:tr w:rsidR="00642CD5" w14:paraId="446E3752" w14:textId="77777777" w:rsidTr="009942D2">
        <w:tc>
          <w:tcPr>
            <w:tcW w:w="1196" w:type="dxa"/>
          </w:tcPr>
          <w:p w14:paraId="3A700301" w14:textId="77777777" w:rsidR="00642CD5" w:rsidRDefault="00642CD5" w:rsidP="00642CD5"/>
        </w:tc>
        <w:tc>
          <w:tcPr>
            <w:tcW w:w="1259" w:type="dxa"/>
          </w:tcPr>
          <w:p w14:paraId="76301A0C" w14:textId="77777777" w:rsidR="00642CD5" w:rsidRDefault="00642CD5" w:rsidP="00642CD5"/>
        </w:tc>
        <w:tc>
          <w:tcPr>
            <w:tcW w:w="4854" w:type="dxa"/>
          </w:tcPr>
          <w:p w14:paraId="2E6432A6" w14:textId="77777777" w:rsidR="00642CD5" w:rsidRPr="00146B0D" w:rsidRDefault="00642CD5" w:rsidP="00642CD5">
            <w:pPr>
              <w:widowControl/>
              <w:snapToGrid w:val="0"/>
              <w:rPr>
                <w:rFonts w:eastAsia="NSimSun"/>
                <w:kern w:val="0"/>
                <w:szCs w:val="21"/>
              </w:rPr>
            </w:pPr>
          </w:p>
        </w:tc>
        <w:tc>
          <w:tcPr>
            <w:tcW w:w="1213" w:type="dxa"/>
          </w:tcPr>
          <w:p w14:paraId="54F7E08C" w14:textId="77777777" w:rsidR="00642CD5" w:rsidRDefault="00642CD5" w:rsidP="00642CD5"/>
        </w:tc>
      </w:tr>
      <w:tr w:rsidR="00642CD5" w14:paraId="50BB5872" w14:textId="77777777" w:rsidTr="009942D2">
        <w:tc>
          <w:tcPr>
            <w:tcW w:w="1196" w:type="dxa"/>
          </w:tcPr>
          <w:p w14:paraId="534D242C" w14:textId="77777777" w:rsidR="00642CD5" w:rsidRDefault="00642CD5" w:rsidP="00642CD5"/>
        </w:tc>
        <w:tc>
          <w:tcPr>
            <w:tcW w:w="1259" w:type="dxa"/>
          </w:tcPr>
          <w:p w14:paraId="51718E97" w14:textId="77777777" w:rsidR="00642CD5" w:rsidRDefault="00642CD5" w:rsidP="00642CD5"/>
        </w:tc>
        <w:tc>
          <w:tcPr>
            <w:tcW w:w="4854" w:type="dxa"/>
          </w:tcPr>
          <w:p w14:paraId="0C781232" w14:textId="77777777" w:rsidR="00642CD5" w:rsidRPr="00BA47F9" w:rsidRDefault="00642CD5" w:rsidP="00642CD5">
            <w:pPr>
              <w:widowControl/>
              <w:snapToGrid w:val="0"/>
              <w:rPr>
                <w:rFonts w:eastAsia="NSimSun"/>
                <w:kern w:val="0"/>
                <w:szCs w:val="21"/>
              </w:rPr>
            </w:pPr>
          </w:p>
        </w:tc>
        <w:tc>
          <w:tcPr>
            <w:tcW w:w="1213" w:type="dxa"/>
          </w:tcPr>
          <w:p w14:paraId="755ECBBF" w14:textId="77777777" w:rsidR="00642CD5" w:rsidRDefault="00642CD5" w:rsidP="00642CD5"/>
        </w:tc>
      </w:tr>
    </w:tbl>
    <w:p w14:paraId="3E3CE335" w14:textId="77777777" w:rsidR="00642CD5" w:rsidRDefault="00642CD5" w:rsidP="00017D38"/>
    <w:p w14:paraId="40E54145" w14:textId="77777777" w:rsidR="00DC779D" w:rsidRDefault="006C41E3">
      <w:pPr>
        <w:pStyle w:val="Ttulo1"/>
      </w:pPr>
      <w:bookmarkStart w:id="0" w:name="_1.8、时钟属性"/>
      <w:bookmarkStart w:id="1" w:name="_1.9、时区调整值"/>
      <w:bookmarkEnd w:id="0"/>
      <w:bookmarkEnd w:id="1"/>
      <w:r>
        <w:t>1</w:t>
      </w:r>
      <w:r w:rsidR="00DC779D">
        <w:rPr>
          <w:rFonts w:hint="eastAsia"/>
        </w:rPr>
        <w:t>、</w:t>
      </w:r>
      <w:r w:rsidR="004F40B2">
        <w:rPr>
          <w:rFonts w:hint="eastAsia"/>
        </w:rPr>
        <w:t>The</w:t>
      </w:r>
      <w:r w:rsidR="004F40B2">
        <w:t xml:space="preserve"> interface of send programs</w:t>
      </w:r>
    </w:p>
    <w:p w14:paraId="3605C5D0" w14:textId="77777777" w:rsidR="0089134E" w:rsidRDefault="0089134E" w:rsidP="00664FAE">
      <w:pPr>
        <w:pStyle w:val="Ttulo2"/>
        <w:rPr>
          <w:rFonts w:ascii="Times New Roman" w:eastAsia="SimSun" w:hAnsi="Times New Roman"/>
          <w:b w:val="0"/>
          <w:bCs w:val="0"/>
          <w:sz w:val="21"/>
          <w:szCs w:val="24"/>
        </w:rPr>
      </w:pPr>
      <w:r w:rsidRPr="0089134E">
        <w:rPr>
          <w:rFonts w:ascii="Times New Roman" w:eastAsia="SimSun" w:hAnsi="Times New Roman"/>
          <w:b w:val="0"/>
          <w:bCs w:val="0"/>
          <w:sz w:val="21"/>
          <w:szCs w:val="24"/>
        </w:rPr>
        <w:t>com.lumen.ledcenter3.protocol.ExtSendUtil</w:t>
      </w:r>
    </w:p>
    <w:p w14:paraId="16829CEC" w14:textId="77777777" w:rsidR="0089134E" w:rsidRPr="0089134E" w:rsidRDefault="0089134E" w:rsidP="0089134E">
      <w:r w:rsidRPr="0089134E">
        <w:t>com.lumen.ledcenter3.protocol.ExternalNetworkSendProtocol.OnTcpNetWorkListener</w:t>
      </w:r>
    </w:p>
    <w:p w14:paraId="2BCAD3D7" w14:textId="77777777" w:rsidR="00664FAE" w:rsidRDefault="006C41E3" w:rsidP="00664FAE">
      <w:pPr>
        <w:pStyle w:val="Ttulo2"/>
      </w:pPr>
      <w:r>
        <w:t>1</w:t>
      </w:r>
      <w:r w:rsidR="00664FAE">
        <w:rPr>
          <w:rFonts w:hint="eastAsia"/>
        </w:rPr>
        <w:t>.</w:t>
      </w:r>
      <w:r w:rsidR="00664FAE">
        <w:t>1</w:t>
      </w:r>
      <w:r w:rsidR="00664FAE">
        <w:rPr>
          <w:rFonts w:hint="eastAsia"/>
        </w:rPr>
        <w:t>、</w:t>
      </w:r>
      <w:r w:rsidR="004F40B2">
        <w:rPr>
          <w:rFonts w:hint="eastAsia"/>
        </w:rPr>
        <w:t>Overview</w:t>
      </w:r>
    </w:p>
    <w:p w14:paraId="1F2DAB3C" w14:textId="77777777" w:rsidR="00664FAE" w:rsidRPr="00664FAE" w:rsidRDefault="0089134E" w:rsidP="00664FAE">
      <w:proofErr w:type="spellStart"/>
      <w:r w:rsidRPr="0089134E">
        <w:t>ExtSendUtil</w:t>
      </w:r>
      <w:proofErr w:type="spellEnd"/>
    </w:p>
    <w:tbl>
      <w:tblPr>
        <w:tblW w:w="807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976"/>
        <w:gridCol w:w="3261"/>
        <w:gridCol w:w="1275"/>
      </w:tblGrid>
      <w:tr w:rsidR="00664FAE" w14:paraId="33E6F109" w14:textId="77777777" w:rsidTr="0089134E">
        <w:tc>
          <w:tcPr>
            <w:tcW w:w="567" w:type="dxa"/>
            <w:shd w:val="clear" w:color="auto" w:fill="CCFFFF"/>
          </w:tcPr>
          <w:p w14:paraId="360EE541" w14:textId="77777777" w:rsidR="00664FAE" w:rsidRDefault="00664FAE" w:rsidP="00664FAE">
            <w:pPr>
              <w:spacing w:line="360" w:lineRule="auto"/>
              <w:jc w:val="left"/>
              <w:rPr>
                <w:b/>
              </w:rPr>
            </w:pPr>
          </w:p>
        </w:tc>
        <w:tc>
          <w:tcPr>
            <w:tcW w:w="2976" w:type="dxa"/>
            <w:shd w:val="clear" w:color="auto" w:fill="CCFFFF"/>
          </w:tcPr>
          <w:p w14:paraId="747DBAE3" w14:textId="77777777" w:rsidR="00664FAE" w:rsidRDefault="0090350C" w:rsidP="00664FAE">
            <w:pPr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N</w:t>
            </w:r>
            <w:r>
              <w:rPr>
                <w:rFonts w:hint="eastAsia"/>
                <w:b/>
              </w:rPr>
              <w:t>ame</w:t>
            </w:r>
          </w:p>
        </w:tc>
        <w:tc>
          <w:tcPr>
            <w:tcW w:w="3261" w:type="dxa"/>
            <w:shd w:val="clear" w:color="auto" w:fill="CCFFFF"/>
          </w:tcPr>
          <w:p w14:paraId="16779339" w14:textId="77777777" w:rsidR="00664FAE" w:rsidRDefault="0090350C" w:rsidP="00664FAE">
            <w:pPr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D</w:t>
            </w:r>
            <w:r>
              <w:rPr>
                <w:rFonts w:hint="eastAsia"/>
                <w:b/>
              </w:rPr>
              <w:t>escription</w:t>
            </w:r>
          </w:p>
        </w:tc>
        <w:tc>
          <w:tcPr>
            <w:tcW w:w="1275" w:type="dxa"/>
            <w:shd w:val="clear" w:color="auto" w:fill="CCFFFF"/>
          </w:tcPr>
          <w:p w14:paraId="0457B5D2" w14:textId="77777777" w:rsidR="00664FAE" w:rsidRDefault="0090350C" w:rsidP="00664FAE">
            <w:pPr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Complete</w:t>
            </w:r>
          </w:p>
        </w:tc>
      </w:tr>
      <w:tr w:rsidR="00664FAE" w14:paraId="5001FC20" w14:textId="77777777" w:rsidTr="0089134E">
        <w:tc>
          <w:tcPr>
            <w:tcW w:w="567" w:type="dxa"/>
          </w:tcPr>
          <w:p w14:paraId="3DB9C581" w14:textId="77777777" w:rsidR="00664FAE" w:rsidRDefault="00664FAE" w:rsidP="00664FAE">
            <w:r>
              <w:rPr>
                <w:rFonts w:hint="eastAsia"/>
              </w:rPr>
              <w:t>1</w:t>
            </w:r>
          </w:p>
        </w:tc>
        <w:tc>
          <w:tcPr>
            <w:tcW w:w="2976" w:type="dxa"/>
          </w:tcPr>
          <w:p w14:paraId="1ADABA89" w14:textId="77777777" w:rsidR="00664FAE" w:rsidRDefault="0089134E" w:rsidP="00664FAE">
            <w:proofErr w:type="spellStart"/>
            <w:r w:rsidRPr="0089134E">
              <w:t>initNetwork</w:t>
            </w:r>
            <w:proofErr w:type="spellEnd"/>
          </w:p>
        </w:tc>
        <w:tc>
          <w:tcPr>
            <w:tcW w:w="3261" w:type="dxa"/>
          </w:tcPr>
          <w:p w14:paraId="5432D6FC" w14:textId="77777777" w:rsidR="00664FAE" w:rsidRDefault="00664FAE" w:rsidP="00664FAE"/>
        </w:tc>
        <w:tc>
          <w:tcPr>
            <w:tcW w:w="1275" w:type="dxa"/>
          </w:tcPr>
          <w:p w14:paraId="3D6E6ABF" w14:textId="77777777" w:rsidR="00664FAE" w:rsidRDefault="003C7733" w:rsidP="00664FAE">
            <w:r>
              <w:t>C</w:t>
            </w:r>
            <w:r>
              <w:rPr>
                <w:rFonts w:hint="eastAsia"/>
              </w:rPr>
              <w:t>omplete</w:t>
            </w:r>
            <w:r w:rsidR="004F40B2">
              <w:rPr>
                <w:rFonts w:hint="eastAsia"/>
              </w:rPr>
              <w:t>d</w:t>
            </w:r>
          </w:p>
        </w:tc>
      </w:tr>
      <w:tr w:rsidR="00664FAE" w14:paraId="322DAE78" w14:textId="77777777" w:rsidTr="0089134E">
        <w:tc>
          <w:tcPr>
            <w:tcW w:w="567" w:type="dxa"/>
          </w:tcPr>
          <w:p w14:paraId="77323030" w14:textId="77777777" w:rsidR="00664FAE" w:rsidRDefault="00664FAE" w:rsidP="00664FAE">
            <w:r>
              <w:t>2</w:t>
            </w:r>
          </w:p>
        </w:tc>
        <w:tc>
          <w:tcPr>
            <w:tcW w:w="2976" w:type="dxa"/>
          </w:tcPr>
          <w:p w14:paraId="5B6F9619" w14:textId="77777777" w:rsidR="00664FAE" w:rsidRPr="003C7733" w:rsidRDefault="0089134E" w:rsidP="00664FAE">
            <w:pPr>
              <w:rPr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setListener</w:t>
            </w:r>
            <w:proofErr w:type="spellEnd"/>
          </w:p>
        </w:tc>
        <w:tc>
          <w:tcPr>
            <w:tcW w:w="3261" w:type="dxa"/>
          </w:tcPr>
          <w:p w14:paraId="62DE363D" w14:textId="77777777" w:rsidR="00664FAE" w:rsidRDefault="00664FAE" w:rsidP="00664FAE"/>
        </w:tc>
        <w:tc>
          <w:tcPr>
            <w:tcW w:w="1275" w:type="dxa"/>
          </w:tcPr>
          <w:p w14:paraId="01D3B75A" w14:textId="77777777" w:rsidR="00664FAE" w:rsidRDefault="003C7733" w:rsidP="00664FAE">
            <w:r>
              <w:t>C</w:t>
            </w:r>
            <w:r>
              <w:rPr>
                <w:rFonts w:hint="eastAsia"/>
              </w:rPr>
              <w:t>omplete</w:t>
            </w:r>
            <w:r w:rsidR="004F40B2">
              <w:t>d</w:t>
            </w:r>
          </w:p>
        </w:tc>
      </w:tr>
      <w:tr w:rsidR="0089134E" w14:paraId="455A4ABE" w14:textId="77777777" w:rsidTr="0089134E">
        <w:tc>
          <w:tcPr>
            <w:tcW w:w="567" w:type="dxa"/>
          </w:tcPr>
          <w:p w14:paraId="1D8B02F8" w14:textId="77777777" w:rsidR="0089134E" w:rsidRDefault="00EF2A25" w:rsidP="00664FAE">
            <w:r>
              <w:lastRenderedPageBreak/>
              <w:t>3</w:t>
            </w:r>
          </w:p>
        </w:tc>
        <w:tc>
          <w:tcPr>
            <w:tcW w:w="2976" w:type="dxa"/>
          </w:tcPr>
          <w:p w14:paraId="78FDB89C" w14:textId="77777777" w:rsidR="0089134E" w:rsidRPr="0089134E" w:rsidRDefault="0089134E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splitScreen</w:t>
            </w:r>
            <w:proofErr w:type="spellEnd"/>
          </w:p>
        </w:tc>
        <w:tc>
          <w:tcPr>
            <w:tcW w:w="3261" w:type="dxa"/>
          </w:tcPr>
          <w:p w14:paraId="38A034AE" w14:textId="77777777" w:rsidR="0089134E" w:rsidRDefault="0089134E" w:rsidP="00664FAE"/>
        </w:tc>
        <w:tc>
          <w:tcPr>
            <w:tcW w:w="1275" w:type="dxa"/>
          </w:tcPr>
          <w:p w14:paraId="7511C25C" w14:textId="77777777" w:rsidR="0089134E" w:rsidRDefault="00856A5D" w:rsidP="00664FAE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3C7733" w14:paraId="5D8D72D9" w14:textId="77777777" w:rsidTr="0089134E">
        <w:tc>
          <w:tcPr>
            <w:tcW w:w="567" w:type="dxa"/>
          </w:tcPr>
          <w:p w14:paraId="33F236A9" w14:textId="77777777" w:rsidR="003C7733" w:rsidRDefault="00EF2A25" w:rsidP="00664FAE">
            <w:r>
              <w:t>4</w:t>
            </w:r>
          </w:p>
        </w:tc>
        <w:tc>
          <w:tcPr>
            <w:tcW w:w="2976" w:type="dxa"/>
          </w:tcPr>
          <w:p w14:paraId="6E27D0DA" w14:textId="77777777" w:rsidR="003C7733" w:rsidRPr="003C7733" w:rsidRDefault="0089134E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sendText</w:t>
            </w:r>
            <w:proofErr w:type="spellEnd"/>
          </w:p>
        </w:tc>
        <w:tc>
          <w:tcPr>
            <w:tcW w:w="3261" w:type="dxa"/>
          </w:tcPr>
          <w:p w14:paraId="088424C6" w14:textId="77777777" w:rsidR="003C7733" w:rsidRDefault="003C7733" w:rsidP="00664FAE"/>
        </w:tc>
        <w:tc>
          <w:tcPr>
            <w:tcW w:w="1275" w:type="dxa"/>
          </w:tcPr>
          <w:p w14:paraId="508370DB" w14:textId="77777777" w:rsidR="003C7733" w:rsidRDefault="003C7733" w:rsidP="00664FAE">
            <w:r>
              <w:t>C</w:t>
            </w:r>
            <w:r>
              <w:rPr>
                <w:rFonts w:hint="eastAsia"/>
              </w:rPr>
              <w:t>omplete</w:t>
            </w:r>
            <w:r w:rsidR="004F40B2">
              <w:t>d</w:t>
            </w:r>
          </w:p>
        </w:tc>
      </w:tr>
      <w:tr w:rsidR="003C7733" w14:paraId="52B44826" w14:textId="77777777" w:rsidTr="0089134E">
        <w:tc>
          <w:tcPr>
            <w:tcW w:w="567" w:type="dxa"/>
          </w:tcPr>
          <w:p w14:paraId="167BE140" w14:textId="77777777" w:rsidR="003C7733" w:rsidRPr="003C7733" w:rsidRDefault="00EF2A25" w:rsidP="00664FAE">
            <w:r>
              <w:t>5</w:t>
            </w:r>
          </w:p>
        </w:tc>
        <w:tc>
          <w:tcPr>
            <w:tcW w:w="2976" w:type="dxa"/>
          </w:tcPr>
          <w:p w14:paraId="297D15BD" w14:textId="77777777" w:rsidR="003C7733" w:rsidRPr="003C7733" w:rsidRDefault="0089134E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sendPicture</w:t>
            </w:r>
            <w:proofErr w:type="spellEnd"/>
          </w:p>
        </w:tc>
        <w:tc>
          <w:tcPr>
            <w:tcW w:w="3261" w:type="dxa"/>
          </w:tcPr>
          <w:p w14:paraId="3EB7C40F" w14:textId="77777777" w:rsidR="003C7733" w:rsidRDefault="003C7733" w:rsidP="00664FAE"/>
        </w:tc>
        <w:tc>
          <w:tcPr>
            <w:tcW w:w="1275" w:type="dxa"/>
          </w:tcPr>
          <w:p w14:paraId="2AE94978" w14:textId="77777777" w:rsidR="003C7733" w:rsidRDefault="003C7733" w:rsidP="00664FAE">
            <w:r>
              <w:t>C</w:t>
            </w:r>
            <w:r>
              <w:rPr>
                <w:rFonts w:hint="eastAsia"/>
              </w:rPr>
              <w:t>omplete</w:t>
            </w:r>
            <w:r w:rsidR="004F40B2">
              <w:t>d</w:t>
            </w:r>
          </w:p>
        </w:tc>
      </w:tr>
      <w:tr w:rsidR="00EF2A25" w14:paraId="05B76CAC" w14:textId="77777777" w:rsidTr="0089134E">
        <w:tc>
          <w:tcPr>
            <w:tcW w:w="567" w:type="dxa"/>
          </w:tcPr>
          <w:p w14:paraId="6940C58D" w14:textId="77777777" w:rsidR="00EF2A25" w:rsidRDefault="00EF2A25" w:rsidP="00664FAE">
            <w:r>
              <w:rPr>
                <w:rFonts w:hint="eastAsia"/>
              </w:rPr>
              <w:t>6</w:t>
            </w:r>
          </w:p>
        </w:tc>
        <w:tc>
          <w:tcPr>
            <w:tcW w:w="2976" w:type="dxa"/>
          </w:tcPr>
          <w:p w14:paraId="74E793B4" w14:textId="77777777" w:rsidR="00EF2A25" w:rsidRPr="0089134E" w:rsidRDefault="00EF2A25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sendPicture</w:t>
            </w:r>
            <w:r>
              <w:rPr>
                <w:rFonts w:ascii="NSimSun" w:eastAsia="NSimSun"/>
                <w:kern w:val="0"/>
                <w:szCs w:val="21"/>
              </w:rPr>
              <w:t>WithScale</w:t>
            </w:r>
            <w:proofErr w:type="spellEnd"/>
          </w:p>
        </w:tc>
        <w:tc>
          <w:tcPr>
            <w:tcW w:w="3261" w:type="dxa"/>
          </w:tcPr>
          <w:p w14:paraId="731A464A" w14:textId="77777777" w:rsidR="00EF2A25" w:rsidRDefault="00EF2A25" w:rsidP="00664FAE"/>
        </w:tc>
        <w:tc>
          <w:tcPr>
            <w:tcW w:w="1275" w:type="dxa"/>
          </w:tcPr>
          <w:p w14:paraId="52078648" w14:textId="77777777" w:rsidR="00EF2A25" w:rsidRDefault="00EB359F" w:rsidP="00664FAE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89134E" w14:paraId="70D12CC5" w14:textId="77777777" w:rsidTr="0089134E">
        <w:tc>
          <w:tcPr>
            <w:tcW w:w="567" w:type="dxa"/>
          </w:tcPr>
          <w:p w14:paraId="68D0C744" w14:textId="77777777" w:rsidR="0089134E" w:rsidRDefault="0089134E" w:rsidP="00664FAE">
            <w:r>
              <w:rPr>
                <w:rFonts w:hint="eastAsia"/>
              </w:rPr>
              <w:t>7</w:t>
            </w:r>
          </w:p>
        </w:tc>
        <w:tc>
          <w:tcPr>
            <w:tcW w:w="2976" w:type="dxa"/>
          </w:tcPr>
          <w:p w14:paraId="2C79722B" w14:textId="77777777" w:rsidR="0089134E" w:rsidRPr="003C7733" w:rsidRDefault="0089134E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saveSentDataToFlash</w:t>
            </w:r>
            <w:proofErr w:type="spellEnd"/>
          </w:p>
        </w:tc>
        <w:tc>
          <w:tcPr>
            <w:tcW w:w="3261" w:type="dxa"/>
          </w:tcPr>
          <w:p w14:paraId="4A1D95C4" w14:textId="77777777" w:rsidR="0089134E" w:rsidRDefault="0089134E" w:rsidP="00664FAE"/>
        </w:tc>
        <w:tc>
          <w:tcPr>
            <w:tcW w:w="1275" w:type="dxa"/>
          </w:tcPr>
          <w:p w14:paraId="6C07583E" w14:textId="77777777" w:rsidR="0089134E" w:rsidRDefault="00856A5D" w:rsidP="00664FAE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89134E" w14:paraId="4406BE8E" w14:textId="77777777" w:rsidTr="0089134E">
        <w:tc>
          <w:tcPr>
            <w:tcW w:w="567" w:type="dxa"/>
          </w:tcPr>
          <w:p w14:paraId="23AF7149" w14:textId="77777777" w:rsidR="0089134E" w:rsidRDefault="0089134E" w:rsidP="00664FAE">
            <w:r>
              <w:rPr>
                <w:rFonts w:hint="eastAsia"/>
              </w:rPr>
              <w:t>8</w:t>
            </w:r>
          </w:p>
        </w:tc>
        <w:tc>
          <w:tcPr>
            <w:tcW w:w="2976" w:type="dxa"/>
          </w:tcPr>
          <w:p w14:paraId="1C99D0C4" w14:textId="77777777" w:rsidR="0089134E" w:rsidRPr="003C7733" w:rsidRDefault="0089134E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clearSavedDataFromFlash</w:t>
            </w:r>
            <w:proofErr w:type="spellEnd"/>
          </w:p>
        </w:tc>
        <w:tc>
          <w:tcPr>
            <w:tcW w:w="3261" w:type="dxa"/>
          </w:tcPr>
          <w:p w14:paraId="53EAC179" w14:textId="77777777" w:rsidR="0089134E" w:rsidRDefault="0089134E" w:rsidP="00664FAE"/>
        </w:tc>
        <w:tc>
          <w:tcPr>
            <w:tcW w:w="1275" w:type="dxa"/>
          </w:tcPr>
          <w:p w14:paraId="700D29BA" w14:textId="77777777" w:rsidR="0089134E" w:rsidRDefault="00856A5D" w:rsidP="00664FAE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89134E" w14:paraId="5B8DD713" w14:textId="77777777" w:rsidTr="0089134E">
        <w:tc>
          <w:tcPr>
            <w:tcW w:w="567" w:type="dxa"/>
          </w:tcPr>
          <w:p w14:paraId="51C91C56" w14:textId="77777777" w:rsidR="0089134E" w:rsidRDefault="0089134E" w:rsidP="00664FAE">
            <w:r>
              <w:rPr>
                <w:rFonts w:hint="eastAsia"/>
              </w:rPr>
              <w:t>9</w:t>
            </w:r>
          </w:p>
        </w:tc>
        <w:tc>
          <w:tcPr>
            <w:tcW w:w="2976" w:type="dxa"/>
          </w:tcPr>
          <w:p w14:paraId="2B50E569" w14:textId="77777777" w:rsidR="0089134E" w:rsidRPr="003C7733" w:rsidRDefault="0089134E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getBrightness</w:t>
            </w:r>
            <w:proofErr w:type="spellEnd"/>
          </w:p>
        </w:tc>
        <w:tc>
          <w:tcPr>
            <w:tcW w:w="3261" w:type="dxa"/>
          </w:tcPr>
          <w:p w14:paraId="597DC2A3" w14:textId="77777777" w:rsidR="0089134E" w:rsidRDefault="0089134E" w:rsidP="00664FAE"/>
        </w:tc>
        <w:tc>
          <w:tcPr>
            <w:tcW w:w="1275" w:type="dxa"/>
          </w:tcPr>
          <w:p w14:paraId="48A0CAB8" w14:textId="77777777" w:rsidR="0089134E" w:rsidRDefault="00856A5D" w:rsidP="00664FAE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89134E" w14:paraId="4862806E" w14:textId="77777777" w:rsidTr="0089134E">
        <w:tc>
          <w:tcPr>
            <w:tcW w:w="567" w:type="dxa"/>
          </w:tcPr>
          <w:p w14:paraId="6B80D2C2" w14:textId="77777777" w:rsidR="0089134E" w:rsidRDefault="0089134E" w:rsidP="00664FA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976" w:type="dxa"/>
          </w:tcPr>
          <w:p w14:paraId="48225B08" w14:textId="77777777" w:rsidR="0089134E" w:rsidRPr="003C7733" w:rsidRDefault="0089134E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setBrightness</w:t>
            </w:r>
            <w:proofErr w:type="spellEnd"/>
          </w:p>
        </w:tc>
        <w:tc>
          <w:tcPr>
            <w:tcW w:w="3261" w:type="dxa"/>
          </w:tcPr>
          <w:p w14:paraId="690B13CD" w14:textId="77777777" w:rsidR="0089134E" w:rsidRDefault="0089134E" w:rsidP="00664FAE"/>
        </w:tc>
        <w:tc>
          <w:tcPr>
            <w:tcW w:w="1275" w:type="dxa"/>
          </w:tcPr>
          <w:p w14:paraId="69038DC4" w14:textId="77777777" w:rsidR="0089134E" w:rsidRDefault="00856A5D" w:rsidP="00664FAE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89134E" w14:paraId="476BCB3A" w14:textId="77777777" w:rsidTr="0089134E">
        <w:tc>
          <w:tcPr>
            <w:tcW w:w="567" w:type="dxa"/>
          </w:tcPr>
          <w:p w14:paraId="05E5C8D7" w14:textId="77777777" w:rsidR="0089134E" w:rsidRDefault="0089134E" w:rsidP="00664FAE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976" w:type="dxa"/>
          </w:tcPr>
          <w:p w14:paraId="5B56A184" w14:textId="77777777" w:rsidR="0089134E" w:rsidRPr="003C7733" w:rsidRDefault="0089134E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setScreenOnAndOffTime</w:t>
            </w:r>
            <w:proofErr w:type="spellEnd"/>
          </w:p>
        </w:tc>
        <w:tc>
          <w:tcPr>
            <w:tcW w:w="3261" w:type="dxa"/>
          </w:tcPr>
          <w:p w14:paraId="257F34C0" w14:textId="77777777" w:rsidR="0089134E" w:rsidRDefault="0089134E" w:rsidP="00664FAE"/>
        </w:tc>
        <w:tc>
          <w:tcPr>
            <w:tcW w:w="1275" w:type="dxa"/>
          </w:tcPr>
          <w:p w14:paraId="1C175D87" w14:textId="77777777" w:rsidR="0089134E" w:rsidRDefault="00856A5D" w:rsidP="00664FAE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89134E" w14:paraId="794F4386" w14:textId="77777777" w:rsidTr="0089134E">
        <w:tc>
          <w:tcPr>
            <w:tcW w:w="567" w:type="dxa"/>
          </w:tcPr>
          <w:p w14:paraId="0D6038FB" w14:textId="77777777" w:rsidR="0089134E" w:rsidRDefault="0089134E" w:rsidP="00664FAE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976" w:type="dxa"/>
          </w:tcPr>
          <w:p w14:paraId="3F769E8B" w14:textId="77777777" w:rsidR="0089134E" w:rsidRPr="0089134E" w:rsidRDefault="0089134E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getScreenOnAndOffTime</w:t>
            </w:r>
            <w:proofErr w:type="spellEnd"/>
          </w:p>
        </w:tc>
        <w:tc>
          <w:tcPr>
            <w:tcW w:w="3261" w:type="dxa"/>
          </w:tcPr>
          <w:p w14:paraId="44AD1E87" w14:textId="77777777" w:rsidR="0089134E" w:rsidRDefault="0089134E" w:rsidP="00664FAE"/>
        </w:tc>
        <w:tc>
          <w:tcPr>
            <w:tcW w:w="1275" w:type="dxa"/>
          </w:tcPr>
          <w:p w14:paraId="4078E753" w14:textId="77777777" w:rsidR="0089134E" w:rsidRDefault="00856A5D" w:rsidP="00664FAE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89134E" w14:paraId="2503A9E5" w14:textId="77777777" w:rsidTr="0089134E">
        <w:tc>
          <w:tcPr>
            <w:tcW w:w="567" w:type="dxa"/>
          </w:tcPr>
          <w:p w14:paraId="70DE6CDA" w14:textId="77777777" w:rsidR="0089134E" w:rsidRDefault="0089134E" w:rsidP="00664FAE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976" w:type="dxa"/>
          </w:tcPr>
          <w:p w14:paraId="2002ED18" w14:textId="77777777" w:rsidR="0089134E" w:rsidRPr="0089134E" w:rsidRDefault="0089134E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exitSetScreenOnAndOffTime</w:t>
            </w:r>
            <w:proofErr w:type="spellEnd"/>
          </w:p>
        </w:tc>
        <w:tc>
          <w:tcPr>
            <w:tcW w:w="3261" w:type="dxa"/>
          </w:tcPr>
          <w:p w14:paraId="2B4E7BF9" w14:textId="77777777" w:rsidR="0089134E" w:rsidRDefault="0089134E" w:rsidP="00664FAE"/>
        </w:tc>
        <w:tc>
          <w:tcPr>
            <w:tcW w:w="1275" w:type="dxa"/>
          </w:tcPr>
          <w:p w14:paraId="7CF6D984" w14:textId="77777777" w:rsidR="0089134E" w:rsidRDefault="00856A5D" w:rsidP="00664FAE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89134E" w14:paraId="5CD71880" w14:textId="77777777" w:rsidTr="0089134E">
        <w:tc>
          <w:tcPr>
            <w:tcW w:w="567" w:type="dxa"/>
          </w:tcPr>
          <w:p w14:paraId="1899834C" w14:textId="77777777" w:rsidR="0089134E" w:rsidRDefault="00F6005C" w:rsidP="00664FAE"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976" w:type="dxa"/>
          </w:tcPr>
          <w:p w14:paraId="544EAA90" w14:textId="77777777" w:rsidR="0089134E" w:rsidRPr="0089134E" w:rsidRDefault="00F6005C" w:rsidP="00664FAE">
            <w:pPr>
              <w:rPr>
                <w:rFonts w:ascii="NSimSun" w:eastAsia="NSimSun"/>
                <w:kern w:val="0"/>
                <w:szCs w:val="21"/>
              </w:rPr>
            </w:pPr>
            <w:proofErr w:type="spellStart"/>
            <w:r>
              <w:rPr>
                <w:rFonts w:ascii="NSimSun" w:eastAsia="NSimSun" w:hint="eastAsia"/>
                <w:kern w:val="0"/>
                <w:szCs w:val="21"/>
              </w:rPr>
              <w:t>s</w:t>
            </w:r>
            <w:r>
              <w:rPr>
                <w:rFonts w:ascii="NSimSun" w:eastAsia="NSimSun"/>
                <w:kern w:val="0"/>
                <w:szCs w:val="21"/>
              </w:rPr>
              <w:t>endMulti</w:t>
            </w:r>
            <w:proofErr w:type="spellEnd"/>
          </w:p>
        </w:tc>
        <w:tc>
          <w:tcPr>
            <w:tcW w:w="3261" w:type="dxa"/>
          </w:tcPr>
          <w:p w14:paraId="68F239BD" w14:textId="77777777" w:rsidR="0089134E" w:rsidRDefault="0089134E" w:rsidP="00664FAE"/>
        </w:tc>
        <w:tc>
          <w:tcPr>
            <w:tcW w:w="1275" w:type="dxa"/>
          </w:tcPr>
          <w:p w14:paraId="2F9E094A" w14:textId="77777777" w:rsidR="0089134E" w:rsidRDefault="00F6005C" w:rsidP="00664FAE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</w:tbl>
    <w:p w14:paraId="42D3BE51" w14:textId="77777777" w:rsidR="00664FAE" w:rsidRDefault="00664FAE" w:rsidP="00664FAE"/>
    <w:p w14:paraId="5038FEC5" w14:textId="77777777" w:rsidR="0090350C" w:rsidRDefault="00822794" w:rsidP="0090350C">
      <w:proofErr w:type="spellStart"/>
      <w:r w:rsidRPr="0089134E">
        <w:t>OnTcpNetWorkListener</w:t>
      </w:r>
      <w:proofErr w:type="spellEnd"/>
    </w:p>
    <w:tbl>
      <w:tblPr>
        <w:tblW w:w="803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423"/>
        <w:gridCol w:w="3686"/>
        <w:gridCol w:w="1275"/>
      </w:tblGrid>
      <w:tr w:rsidR="0090350C" w14:paraId="04CA3C93" w14:textId="77777777" w:rsidTr="0090350C">
        <w:tc>
          <w:tcPr>
            <w:tcW w:w="648" w:type="dxa"/>
            <w:shd w:val="clear" w:color="auto" w:fill="CCFFFF"/>
          </w:tcPr>
          <w:p w14:paraId="3592A123" w14:textId="77777777" w:rsidR="0090350C" w:rsidRDefault="0090350C" w:rsidP="0090350C">
            <w:pPr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2423" w:type="dxa"/>
            <w:shd w:val="clear" w:color="auto" w:fill="CCFFFF"/>
          </w:tcPr>
          <w:p w14:paraId="553C7FD3" w14:textId="77777777" w:rsidR="0090350C" w:rsidRDefault="0090350C" w:rsidP="0090350C">
            <w:pPr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N</w:t>
            </w:r>
            <w:r>
              <w:rPr>
                <w:rFonts w:hint="eastAsia"/>
                <w:b/>
              </w:rPr>
              <w:t>ame</w:t>
            </w:r>
          </w:p>
        </w:tc>
        <w:tc>
          <w:tcPr>
            <w:tcW w:w="3686" w:type="dxa"/>
            <w:shd w:val="clear" w:color="auto" w:fill="CCFFFF"/>
          </w:tcPr>
          <w:p w14:paraId="0D009FC4" w14:textId="77777777" w:rsidR="0090350C" w:rsidRDefault="0090350C" w:rsidP="0090350C">
            <w:pPr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D</w:t>
            </w:r>
            <w:r>
              <w:rPr>
                <w:rFonts w:hint="eastAsia"/>
                <w:b/>
              </w:rPr>
              <w:t>escription</w:t>
            </w:r>
          </w:p>
        </w:tc>
        <w:tc>
          <w:tcPr>
            <w:tcW w:w="1275" w:type="dxa"/>
            <w:shd w:val="clear" w:color="auto" w:fill="CCFFFF"/>
          </w:tcPr>
          <w:p w14:paraId="6BFDDB12" w14:textId="77777777" w:rsidR="0090350C" w:rsidRDefault="0090350C" w:rsidP="0090350C">
            <w:pPr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Complete</w:t>
            </w:r>
          </w:p>
        </w:tc>
      </w:tr>
      <w:tr w:rsidR="0090350C" w14:paraId="4BBADFF8" w14:textId="77777777" w:rsidTr="0090350C">
        <w:tc>
          <w:tcPr>
            <w:tcW w:w="648" w:type="dxa"/>
          </w:tcPr>
          <w:p w14:paraId="5D8290C4" w14:textId="77777777" w:rsidR="0090350C" w:rsidRDefault="0090350C" w:rsidP="0090350C">
            <w:r>
              <w:rPr>
                <w:rFonts w:hint="eastAsia"/>
              </w:rPr>
              <w:t>1</w:t>
            </w:r>
          </w:p>
        </w:tc>
        <w:tc>
          <w:tcPr>
            <w:tcW w:w="2423" w:type="dxa"/>
          </w:tcPr>
          <w:p w14:paraId="74F8A656" w14:textId="77777777" w:rsidR="0090350C" w:rsidRDefault="00814617" w:rsidP="0090350C">
            <w:proofErr w:type="spellStart"/>
            <w:r w:rsidRPr="00814617">
              <w:t>onSocketInit</w:t>
            </w:r>
            <w:proofErr w:type="spellEnd"/>
          </w:p>
        </w:tc>
        <w:tc>
          <w:tcPr>
            <w:tcW w:w="3686" w:type="dxa"/>
          </w:tcPr>
          <w:p w14:paraId="02122A1B" w14:textId="77777777" w:rsidR="0090350C" w:rsidRDefault="0090350C" w:rsidP="0090350C"/>
        </w:tc>
        <w:tc>
          <w:tcPr>
            <w:tcW w:w="1275" w:type="dxa"/>
          </w:tcPr>
          <w:p w14:paraId="0DE600D7" w14:textId="77777777" w:rsidR="0090350C" w:rsidRDefault="0090350C" w:rsidP="0090350C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90350C" w14:paraId="4FA73DBB" w14:textId="77777777" w:rsidTr="0090350C">
        <w:tc>
          <w:tcPr>
            <w:tcW w:w="648" w:type="dxa"/>
          </w:tcPr>
          <w:p w14:paraId="5B2F0FD9" w14:textId="77777777" w:rsidR="0090350C" w:rsidRDefault="0090350C" w:rsidP="0090350C">
            <w:r>
              <w:t>2</w:t>
            </w:r>
          </w:p>
        </w:tc>
        <w:tc>
          <w:tcPr>
            <w:tcW w:w="2423" w:type="dxa"/>
          </w:tcPr>
          <w:p w14:paraId="377FE11B" w14:textId="77777777" w:rsidR="0090350C" w:rsidRDefault="00814617" w:rsidP="0090350C">
            <w:proofErr w:type="spellStart"/>
            <w:r w:rsidRPr="00814617">
              <w:rPr>
                <w:rFonts w:ascii="NSimSun" w:eastAsia="NSimSun"/>
                <w:kern w:val="0"/>
                <w:sz w:val="18"/>
                <w:szCs w:val="18"/>
              </w:rPr>
              <w:t>onStatus</w:t>
            </w:r>
            <w:proofErr w:type="spellEnd"/>
          </w:p>
        </w:tc>
        <w:tc>
          <w:tcPr>
            <w:tcW w:w="3686" w:type="dxa"/>
          </w:tcPr>
          <w:p w14:paraId="3FEBAA84" w14:textId="77777777" w:rsidR="0090350C" w:rsidRDefault="0090350C" w:rsidP="0090350C"/>
        </w:tc>
        <w:tc>
          <w:tcPr>
            <w:tcW w:w="1275" w:type="dxa"/>
          </w:tcPr>
          <w:p w14:paraId="4EF95E66" w14:textId="77777777" w:rsidR="0090350C" w:rsidRDefault="0090350C" w:rsidP="0090350C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814617" w14:paraId="01E3AC1A" w14:textId="77777777" w:rsidTr="0090350C">
        <w:tc>
          <w:tcPr>
            <w:tcW w:w="648" w:type="dxa"/>
          </w:tcPr>
          <w:p w14:paraId="5DF7FE22" w14:textId="77777777" w:rsidR="00814617" w:rsidRDefault="00814617" w:rsidP="0090350C"/>
        </w:tc>
        <w:tc>
          <w:tcPr>
            <w:tcW w:w="2423" w:type="dxa"/>
          </w:tcPr>
          <w:p w14:paraId="0DDD37F8" w14:textId="77777777" w:rsidR="00814617" w:rsidRPr="00814617" w:rsidRDefault="00814617" w:rsidP="0090350C">
            <w:pPr>
              <w:rPr>
                <w:rFonts w:ascii="NSimSun" w:eastAsia="NSimSun"/>
                <w:kern w:val="0"/>
                <w:sz w:val="18"/>
                <w:szCs w:val="18"/>
              </w:rPr>
            </w:pPr>
            <w:proofErr w:type="spellStart"/>
            <w:r w:rsidRPr="00814617">
              <w:rPr>
                <w:rFonts w:ascii="NSimSun" w:eastAsia="NSimSun"/>
                <w:kern w:val="0"/>
                <w:sz w:val="18"/>
                <w:szCs w:val="18"/>
              </w:rPr>
              <w:t>onBackBytes</w:t>
            </w:r>
            <w:proofErr w:type="spellEnd"/>
          </w:p>
        </w:tc>
        <w:tc>
          <w:tcPr>
            <w:tcW w:w="3686" w:type="dxa"/>
          </w:tcPr>
          <w:p w14:paraId="7AB8E1DB" w14:textId="77777777" w:rsidR="00814617" w:rsidRPr="0090350C" w:rsidRDefault="00814617" w:rsidP="0090350C"/>
        </w:tc>
        <w:tc>
          <w:tcPr>
            <w:tcW w:w="1275" w:type="dxa"/>
          </w:tcPr>
          <w:p w14:paraId="21BD9AAD" w14:textId="77777777" w:rsidR="00814617" w:rsidRDefault="00856A5D" w:rsidP="0090350C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814617" w14:paraId="4BC44418" w14:textId="77777777" w:rsidTr="0090350C">
        <w:tc>
          <w:tcPr>
            <w:tcW w:w="648" w:type="dxa"/>
          </w:tcPr>
          <w:p w14:paraId="164E1F57" w14:textId="77777777" w:rsidR="00814617" w:rsidRDefault="00814617" w:rsidP="0090350C"/>
        </w:tc>
        <w:tc>
          <w:tcPr>
            <w:tcW w:w="2423" w:type="dxa"/>
          </w:tcPr>
          <w:p w14:paraId="4E15016F" w14:textId="77777777" w:rsidR="00814617" w:rsidRPr="00814617" w:rsidRDefault="00814617" w:rsidP="0090350C">
            <w:pPr>
              <w:rPr>
                <w:rFonts w:ascii="NSimSun" w:eastAsia="NSimSun"/>
                <w:kern w:val="0"/>
                <w:sz w:val="18"/>
                <w:szCs w:val="18"/>
              </w:rPr>
            </w:pPr>
            <w:proofErr w:type="spellStart"/>
            <w:r w:rsidRPr="00814617">
              <w:rPr>
                <w:rFonts w:ascii="NSimSun" w:eastAsia="NSimSun"/>
                <w:kern w:val="0"/>
                <w:sz w:val="18"/>
                <w:szCs w:val="18"/>
              </w:rPr>
              <w:t>onTcpProcess</w:t>
            </w:r>
            <w:proofErr w:type="spellEnd"/>
          </w:p>
        </w:tc>
        <w:tc>
          <w:tcPr>
            <w:tcW w:w="3686" w:type="dxa"/>
          </w:tcPr>
          <w:p w14:paraId="16E4CBFB" w14:textId="77777777" w:rsidR="00814617" w:rsidRPr="0090350C" w:rsidRDefault="00814617" w:rsidP="0090350C"/>
        </w:tc>
        <w:tc>
          <w:tcPr>
            <w:tcW w:w="1275" w:type="dxa"/>
          </w:tcPr>
          <w:p w14:paraId="627208B0" w14:textId="77777777" w:rsidR="00814617" w:rsidRDefault="00856A5D" w:rsidP="0090350C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  <w:tr w:rsidR="00814617" w14:paraId="0DF31FC6" w14:textId="77777777" w:rsidTr="0090350C">
        <w:tc>
          <w:tcPr>
            <w:tcW w:w="648" w:type="dxa"/>
          </w:tcPr>
          <w:p w14:paraId="437525BC" w14:textId="77777777" w:rsidR="00814617" w:rsidRDefault="00814617" w:rsidP="0090350C"/>
        </w:tc>
        <w:tc>
          <w:tcPr>
            <w:tcW w:w="2423" w:type="dxa"/>
          </w:tcPr>
          <w:p w14:paraId="00356F0C" w14:textId="77777777" w:rsidR="00814617" w:rsidRPr="00814617" w:rsidRDefault="00814617" w:rsidP="0090350C">
            <w:pPr>
              <w:rPr>
                <w:rFonts w:ascii="NSimSun" w:eastAsia="NSimSun"/>
                <w:kern w:val="0"/>
                <w:sz w:val="18"/>
                <w:szCs w:val="18"/>
              </w:rPr>
            </w:pPr>
            <w:proofErr w:type="spellStart"/>
            <w:r w:rsidRPr="00814617">
              <w:rPr>
                <w:rFonts w:ascii="NSimSun" w:eastAsia="NSimSun"/>
                <w:kern w:val="0"/>
                <w:sz w:val="18"/>
                <w:szCs w:val="18"/>
              </w:rPr>
              <w:t>breakSocket</w:t>
            </w:r>
            <w:proofErr w:type="spellEnd"/>
          </w:p>
        </w:tc>
        <w:tc>
          <w:tcPr>
            <w:tcW w:w="3686" w:type="dxa"/>
          </w:tcPr>
          <w:p w14:paraId="1CF1D95B" w14:textId="77777777" w:rsidR="00814617" w:rsidRPr="0090350C" w:rsidRDefault="00814617" w:rsidP="0090350C"/>
        </w:tc>
        <w:tc>
          <w:tcPr>
            <w:tcW w:w="1275" w:type="dxa"/>
          </w:tcPr>
          <w:p w14:paraId="052C422B" w14:textId="77777777" w:rsidR="00814617" w:rsidRDefault="00856A5D" w:rsidP="0090350C">
            <w:r>
              <w:t>C</w:t>
            </w:r>
            <w:r>
              <w:rPr>
                <w:rFonts w:hint="eastAsia"/>
              </w:rPr>
              <w:t>ompleted</w:t>
            </w:r>
          </w:p>
        </w:tc>
      </w:tr>
    </w:tbl>
    <w:p w14:paraId="4316B297" w14:textId="77777777" w:rsidR="00664FAE" w:rsidRPr="00664FAE" w:rsidRDefault="00664FAE" w:rsidP="00664FAE"/>
    <w:p w14:paraId="58CE2584" w14:textId="77777777" w:rsidR="00664FAE" w:rsidRDefault="006C41E3">
      <w:pPr>
        <w:pStyle w:val="Ttulo2"/>
      </w:pPr>
      <w:r>
        <w:t>1</w:t>
      </w:r>
      <w:r w:rsidR="00664FAE">
        <w:t>.2</w:t>
      </w:r>
      <w:r w:rsidR="00664FAE">
        <w:rPr>
          <w:rFonts w:hint="eastAsia"/>
        </w:rPr>
        <w:t>、</w:t>
      </w:r>
      <w:r w:rsidR="004F40B2">
        <w:rPr>
          <w:rFonts w:hint="eastAsia"/>
        </w:rPr>
        <w:t>Detail</w:t>
      </w:r>
      <w:r w:rsidR="004F40B2">
        <w:t xml:space="preserve"> description</w:t>
      </w:r>
    </w:p>
    <w:p w14:paraId="778230E9" w14:textId="77777777" w:rsidR="003C7733" w:rsidRDefault="00814617" w:rsidP="003C7733">
      <w:pPr>
        <w:pStyle w:val="Ttulo3"/>
        <w:ind w:firstLine="420"/>
      </w:pPr>
      <w:proofErr w:type="spellStart"/>
      <w:r w:rsidRPr="0089134E">
        <w:t>initNetwork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3C7733" w14:paraId="59DC754E" w14:textId="77777777" w:rsidTr="003C7733">
        <w:tc>
          <w:tcPr>
            <w:tcW w:w="7740" w:type="dxa"/>
            <w:gridSpan w:val="2"/>
          </w:tcPr>
          <w:p w14:paraId="589B536E" w14:textId="77777777" w:rsidR="003C7733" w:rsidRPr="003C7733" w:rsidRDefault="00814617" w:rsidP="003C7733">
            <w:pPr>
              <w:spacing w:line="360" w:lineRule="auto"/>
              <w:jc w:val="left"/>
              <w:rPr>
                <w:rFonts w:ascii="NSimSun" w:eastAsia="NSimSun"/>
                <w:kern w:val="0"/>
                <w:sz w:val="18"/>
                <w:szCs w:val="18"/>
              </w:rPr>
            </w:pPr>
            <w:proofErr w:type="spellStart"/>
            <w:r w:rsidRPr="0089134E">
              <w:t>initNetwork</w:t>
            </w:r>
            <w:proofErr w:type="spellEnd"/>
            <w:r w:rsidRPr="00664FAE">
              <w:rPr>
                <w:rFonts w:ascii="NSimSun" w:eastAsia="NSimSun"/>
                <w:kern w:val="0"/>
                <w:sz w:val="18"/>
                <w:szCs w:val="18"/>
              </w:rPr>
              <w:t xml:space="preserve"> </w:t>
            </w:r>
            <w:r w:rsidR="003C7733" w:rsidRPr="00664FAE">
              <w:rPr>
                <w:rFonts w:ascii="NSimSun" w:eastAsia="NSimSun"/>
                <w:kern w:val="0"/>
                <w:sz w:val="18"/>
                <w:szCs w:val="18"/>
              </w:rPr>
              <w:t>(</w:t>
            </w:r>
            <w:r w:rsidRPr="00814617">
              <w:rPr>
                <w:rFonts w:ascii="NSimSun" w:eastAsia="NSimSun"/>
                <w:kern w:val="0"/>
                <w:sz w:val="18"/>
                <w:szCs w:val="18"/>
              </w:rPr>
              <w:t xml:space="preserve">String </w:t>
            </w:r>
            <w:proofErr w:type="spellStart"/>
            <w:r w:rsidRPr="00814617">
              <w:rPr>
                <w:rFonts w:ascii="NSimSun" w:eastAsia="NSimSun"/>
                <w:kern w:val="0"/>
                <w:sz w:val="18"/>
                <w:szCs w:val="18"/>
              </w:rPr>
              <w:t>ip</w:t>
            </w:r>
            <w:proofErr w:type="spellEnd"/>
            <w:r w:rsidRPr="00814617">
              <w:rPr>
                <w:rFonts w:ascii="NSimSun" w:eastAsia="NSimSun"/>
                <w:kern w:val="0"/>
                <w:sz w:val="18"/>
                <w:szCs w:val="18"/>
              </w:rPr>
              <w:t xml:space="preserve">, int port, String </w:t>
            </w:r>
            <w:proofErr w:type="spellStart"/>
            <w:r w:rsidRPr="00814617">
              <w:rPr>
                <w:rFonts w:ascii="NSimSun" w:eastAsia="NSimSun"/>
                <w:kern w:val="0"/>
                <w:sz w:val="18"/>
                <w:szCs w:val="18"/>
              </w:rPr>
              <w:t>idcode</w:t>
            </w:r>
            <w:proofErr w:type="spellEnd"/>
            <w:r w:rsidR="003C7733" w:rsidRPr="00664FAE">
              <w:rPr>
                <w:rFonts w:ascii="NSimSun" w:eastAsia="NSimSun"/>
                <w:kern w:val="0"/>
                <w:sz w:val="18"/>
                <w:szCs w:val="18"/>
              </w:rPr>
              <w:t>)</w:t>
            </w:r>
          </w:p>
        </w:tc>
      </w:tr>
      <w:tr w:rsidR="003C7733" w14:paraId="08237F68" w14:textId="77777777" w:rsidTr="003C7733">
        <w:tc>
          <w:tcPr>
            <w:tcW w:w="1260" w:type="dxa"/>
            <w:shd w:val="clear" w:color="auto" w:fill="CCFFFF"/>
          </w:tcPr>
          <w:p w14:paraId="798D2313" w14:textId="77777777" w:rsidR="003C7733" w:rsidRDefault="000B6809" w:rsidP="003C7733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368785C4" w14:textId="77777777" w:rsidR="003C7733" w:rsidRDefault="003C7733" w:rsidP="003C7733">
            <w:pPr>
              <w:spacing w:line="360" w:lineRule="auto"/>
              <w:jc w:val="left"/>
            </w:pPr>
          </w:p>
        </w:tc>
      </w:tr>
      <w:tr w:rsidR="003C7733" w14:paraId="7563C3EF" w14:textId="77777777" w:rsidTr="003C7733">
        <w:trPr>
          <w:cantSplit/>
        </w:trPr>
        <w:tc>
          <w:tcPr>
            <w:tcW w:w="1260" w:type="dxa"/>
            <w:shd w:val="clear" w:color="auto" w:fill="CCFFFF"/>
          </w:tcPr>
          <w:p w14:paraId="54DB6C08" w14:textId="77777777" w:rsidR="003C7733" w:rsidRDefault="000B6809" w:rsidP="003C7733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00CC520A" w14:textId="77777777" w:rsidR="003C7733" w:rsidRDefault="004D0F25" w:rsidP="005D61C1">
            <w:pPr>
              <w:spacing w:line="360" w:lineRule="auto"/>
              <w:jc w:val="left"/>
            </w:pPr>
            <w:r>
              <w:t xml:space="preserve"> </w:t>
            </w:r>
            <w:r w:rsidR="00894403">
              <w:t xml:space="preserve">Ip : control card’s network </w:t>
            </w:r>
            <w:proofErr w:type="spellStart"/>
            <w:r w:rsidR="00894403">
              <w:t>ip</w:t>
            </w:r>
            <w:proofErr w:type="spellEnd"/>
            <w:r w:rsidR="00894403">
              <w:t xml:space="preserve"> address</w:t>
            </w:r>
          </w:p>
          <w:p w14:paraId="39740906" w14:textId="77777777" w:rsidR="00894403" w:rsidRDefault="00894403" w:rsidP="005D61C1">
            <w:pPr>
              <w:spacing w:line="360" w:lineRule="auto"/>
              <w:jc w:val="left"/>
            </w:pPr>
            <w:r>
              <w:t xml:space="preserve">Port: net port , default </w:t>
            </w:r>
            <w:r w:rsidR="00AC3CC6">
              <w:t xml:space="preserve"> </w:t>
            </w:r>
            <w:r>
              <w:t>5200</w:t>
            </w:r>
          </w:p>
          <w:p w14:paraId="338AF848" w14:textId="77777777" w:rsidR="002D3422" w:rsidRDefault="002D3422" w:rsidP="005D61C1">
            <w:pPr>
              <w:spacing w:line="360" w:lineRule="auto"/>
              <w:jc w:val="left"/>
            </w:pPr>
            <w:proofErr w:type="spellStart"/>
            <w:r>
              <w:t>Idcode</w:t>
            </w:r>
            <w:proofErr w:type="spellEnd"/>
            <w:r>
              <w:t xml:space="preserve">: default </w:t>
            </w:r>
            <w:r w:rsidR="00AC3CC6">
              <w:t xml:space="preserve"> </w:t>
            </w:r>
            <w:r>
              <w:t>255.255.255.255</w:t>
            </w:r>
          </w:p>
        </w:tc>
      </w:tr>
    </w:tbl>
    <w:p w14:paraId="0F60A99A" w14:textId="77777777" w:rsidR="003C7733" w:rsidRPr="003C7733" w:rsidRDefault="003C7733" w:rsidP="003C7733"/>
    <w:p w14:paraId="0A574381" w14:textId="77777777" w:rsidR="00664FAE" w:rsidRDefault="005C3E3A" w:rsidP="00664FAE">
      <w:pPr>
        <w:pStyle w:val="Ttulo3"/>
        <w:ind w:firstLine="420"/>
      </w:pPr>
      <w:proofErr w:type="spellStart"/>
      <w:r w:rsidRPr="0089134E">
        <w:rPr>
          <w:rFonts w:ascii="NSimSun" w:eastAsia="NSimSun"/>
          <w:kern w:val="0"/>
          <w:szCs w:val="21"/>
        </w:rPr>
        <w:t>setListener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664FAE" w14:paraId="3D5D8FFF" w14:textId="77777777" w:rsidTr="00664FAE">
        <w:tc>
          <w:tcPr>
            <w:tcW w:w="7740" w:type="dxa"/>
            <w:gridSpan w:val="2"/>
          </w:tcPr>
          <w:p w14:paraId="50C55513" w14:textId="77777777" w:rsidR="00664FAE" w:rsidRDefault="005C3E3A" w:rsidP="00DB3C63">
            <w:pPr>
              <w:spacing w:line="360" w:lineRule="auto"/>
              <w:ind w:leftChars="300" w:left="1575" w:hangingChars="450" w:hanging="945"/>
              <w:jc w:val="left"/>
            </w:pPr>
            <w:proofErr w:type="spellStart"/>
            <w:r w:rsidRPr="0089134E">
              <w:rPr>
                <w:rFonts w:ascii="NSimSun" w:eastAsia="NSimSun"/>
                <w:kern w:val="0"/>
                <w:szCs w:val="21"/>
              </w:rPr>
              <w:t>setListener</w:t>
            </w:r>
            <w:proofErr w:type="spellEnd"/>
            <w:r w:rsidRPr="00664FAE">
              <w:rPr>
                <w:rFonts w:ascii="NSimSun" w:eastAsia="NSimSun"/>
                <w:kern w:val="0"/>
                <w:sz w:val="18"/>
                <w:szCs w:val="18"/>
              </w:rPr>
              <w:t xml:space="preserve"> </w:t>
            </w:r>
            <w:r w:rsidR="00664FAE" w:rsidRPr="00664FAE">
              <w:rPr>
                <w:rFonts w:ascii="NSimSun" w:eastAsia="NSimSun"/>
                <w:kern w:val="0"/>
                <w:sz w:val="18"/>
                <w:szCs w:val="18"/>
              </w:rPr>
              <w:t>(</w:t>
            </w:r>
            <w:proofErr w:type="spellStart"/>
            <w:r w:rsidRPr="005C3E3A">
              <w:rPr>
                <w:rFonts w:ascii="NSimSun" w:eastAsia="NSimSun"/>
                <w:kern w:val="0"/>
                <w:sz w:val="18"/>
                <w:szCs w:val="18"/>
              </w:rPr>
              <w:t>OnTcpNetWorkListener</w:t>
            </w:r>
            <w:proofErr w:type="spellEnd"/>
            <w:r w:rsidRPr="005C3E3A">
              <w:rPr>
                <w:rFonts w:ascii="NSimSun" w:eastAsia="NSimSun"/>
                <w:kern w:val="0"/>
                <w:sz w:val="18"/>
                <w:szCs w:val="18"/>
              </w:rPr>
              <w:t xml:space="preserve"> listener</w:t>
            </w:r>
            <w:r w:rsidR="00664FAE" w:rsidRPr="00664FAE">
              <w:rPr>
                <w:rFonts w:ascii="NSimSun" w:eastAsia="NSimSun"/>
                <w:kern w:val="0"/>
                <w:sz w:val="18"/>
                <w:szCs w:val="18"/>
              </w:rPr>
              <w:t>)</w:t>
            </w:r>
          </w:p>
        </w:tc>
      </w:tr>
      <w:tr w:rsidR="00664FAE" w14:paraId="2D1FE42D" w14:textId="77777777" w:rsidTr="00664FAE">
        <w:tc>
          <w:tcPr>
            <w:tcW w:w="1260" w:type="dxa"/>
            <w:shd w:val="clear" w:color="auto" w:fill="CCFFFF"/>
          </w:tcPr>
          <w:p w14:paraId="4969F829" w14:textId="77777777" w:rsidR="00664FAE" w:rsidRDefault="004F40B2" w:rsidP="00664FAE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01622486" w14:textId="77777777" w:rsidR="00664FAE" w:rsidRDefault="00664FAE" w:rsidP="00664FAE">
            <w:pPr>
              <w:spacing w:line="360" w:lineRule="auto"/>
              <w:jc w:val="left"/>
            </w:pPr>
          </w:p>
        </w:tc>
      </w:tr>
      <w:tr w:rsidR="00664FAE" w14:paraId="53628A30" w14:textId="77777777" w:rsidTr="00664FAE">
        <w:trPr>
          <w:cantSplit/>
        </w:trPr>
        <w:tc>
          <w:tcPr>
            <w:tcW w:w="1260" w:type="dxa"/>
            <w:shd w:val="clear" w:color="auto" w:fill="CCFFFF"/>
          </w:tcPr>
          <w:p w14:paraId="3B814E5E" w14:textId="77777777" w:rsidR="00664FAE" w:rsidRDefault="004F40B2" w:rsidP="00664FAE">
            <w:pPr>
              <w:spacing w:line="360" w:lineRule="auto"/>
              <w:jc w:val="left"/>
            </w:pPr>
            <w:r>
              <w:lastRenderedPageBreak/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6AA83E15" w14:textId="77777777" w:rsidR="001A357F" w:rsidRDefault="008244A0" w:rsidP="009123B8">
            <w:pPr>
              <w:spacing w:line="360" w:lineRule="auto"/>
              <w:jc w:val="left"/>
            </w:pPr>
            <w:r w:rsidRPr="005C3E3A">
              <w:rPr>
                <w:rFonts w:ascii="NSimSun" w:eastAsia="NSimSun"/>
                <w:kern w:val="0"/>
                <w:sz w:val="18"/>
                <w:szCs w:val="18"/>
              </w:rPr>
              <w:t>Listener</w:t>
            </w:r>
            <w:r>
              <w:rPr>
                <w:rFonts w:ascii="NSimSun" w:eastAsia="NSimSun"/>
                <w:kern w:val="0"/>
                <w:sz w:val="18"/>
                <w:szCs w:val="18"/>
              </w:rPr>
              <w:t>: Monitor the network communicate status and progress</w:t>
            </w:r>
          </w:p>
        </w:tc>
      </w:tr>
    </w:tbl>
    <w:p w14:paraId="065C361F" w14:textId="77777777" w:rsidR="00EE6E6E" w:rsidRDefault="009123B8" w:rsidP="00EE6E6E">
      <w:pPr>
        <w:pStyle w:val="Ttulo3"/>
        <w:ind w:firstLine="420"/>
      </w:pPr>
      <w:proofErr w:type="spellStart"/>
      <w:r w:rsidRPr="0089134E">
        <w:rPr>
          <w:rFonts w:ascii="NSimSun" w:eastAsia="NSimSun"/>
          <w:kern w:val="0"/>
          <w:szCs w:val="21"/>
        </w:rPr>
        <w:t>splitScreen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EE6E6E" w14:paraId="610F53B7" w14:textId="77777777" w:rsidTr="003F2606">
        <w:tc>
          <w:tcPr>
            <w:tcW w:w="7740" w:type="dxa"/>
            <w:gridSpan w:val="2"/>
          </w:tcPr>
          <w:p w14:paraId="1A94FF35" w14:textId="77777777" w:rsidR="00EE6E6E" w:rsidRDefault="009123B8" w:rsidP="00A54722">
            <w:pPr>
              <w:spacing w:line="360" w:lineRule="auto"/>
              <w:jc w:val="left"/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boolean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 </w:t>
            </w: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splitScreen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(int </w:t>
            </w: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windowCount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, int[]... </w:t>
            </w: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winRects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>)</w:t>
            </w:r>
          </w:p>
        </w:tc>
      </w:tr>
      <w:tr w:rsidR="00EE6E6E" w14:paraId="1E56DAB3" w14:textId="77777777" w:rsidTr="003F2606">
        <w:tc>
          <w:tcPr>
            <w:tcW w:w="1260" w:type="dxa"/>
            <w:shd w:val="clear" w:color="auto" w:fill="CCFFFF"/>
          </w:tcPr>
          <w:p w14:paraId="240B8DEA" w14:textId="77777777" w:rsidR="00EE6E6E" w:rsidRDefault="00A54722" w:rsidP="003F2606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6A501C34" w14:textId="77777777" w:rsidR="00EE6E6E" w:rsidRDefault="00EE6E6E" w:rsidP="003F2606">
            <w:pPr>
              <w:spacing w:line="360" w:lineRule="auto"/>
              <w:jc w:val="left"/>
            </w:pPr>
          </w:p>
        </w:tc>
      </w:tr>
      <w:tr w:rsidR="00EE6E6E" w14:paraId="011A98F2" w14:textId="77777777" w:rsidTr="003F2606">
        <w:trPr>
          <w:cantSplit/>
        </w:trPr>
        <w:tc>
          <w:tcPr>
            <w:tcW w:w="1260" w:type="dxa"/>
            <w:shd w:val="clear" w:color="auto" w:fill="CCFFFF"/>
          </w:tcPr>
          <w:p w14:paraId="0510B669" w14:textId="77777777" w:rsidR="00EE6E6E" w:rsidRDefault="00A54722" w:rsidP="003F2606">
            <w:pPr>
              <w:spacing w:line="360" w:lineRule="auto"/>
              <w:jc w:val="left"/>
            </w:pPr>
            <w:r>
              <w:t>Params</w:t>
            </w:r>
          </w:p>
        </w:tc>
        <w:tc>
          <w:tcPr>
            <w:tcW w:w="6480" w:type="dxa"/>
          </w:tcPr>
          <w:p w14:paraId="6D328227" w14:textId="77777777" w:rsidR="00A54722" w:rsidRDefault="00F56000" w:rsidP="00A54722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windowCount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</w:t>
            </w:r>
            <w:r w:rsidR="00027B5B" w:rsidRPr="00027B5B">
              <w:rPr>
                <w:rFonts w:ascii="NSimSun" w:eastAsia="NSimSun"/>
                <w:kern w:val="0"/>
                <w:szCs w:val="21"/>
              </w:rPr>
              <w:t xml:space="preserve">The number of windows to be </w:t>
            </w:r>
            <w:r w:rsidR="00027B5B">
              <w:rPr>
                <w:rFonts w:ascii="NSimSun" w:eastAsia="NSimSun"/>
                <w:kern w:val="0"/>
                <w:szCs w:val="21"/>
              </w:rPr>
              <w:t xml:space="preserve">split, and </w:t>
            </w:r>
            <w:r w:rsidR="00027B5B">
              <w:rPr>
                <w:rStyle w:val="keywords-mean"/>
              </w:rPr>
              <w:t>within the limits of</w:t>
            </w:r>
            <w:r w:rsidR="00027B5B" w:rsidRPr="00027B5B">
              <w:rPr>
                <w:rFonts w:ascii="NSimSun" w:eastAsia="NSimSun"/>
                <w:kern w:val="0"/>
                <w:szCs w:val="21"/>
              </w:rPr>
              <w:t xml:space="preserve"> 1 to 8.</w:t>
            </w:r>
          </w:p>
          <w:p w14:paraId="45B81238" w14:textId="77777777" w:rsidR="00F56000" w:rsidRDefault="00F56000" w:rsidP="00A54722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winRects</w:t>
            </w:r>
            <w:proofErr w:type="spellEnd"/>
            <w:r>
              <w:rPr>
                <w:rFonts w:ascii="NSimSun" w:eastAsia="NSimSun" w:hint="eastAsia"/>
                <w:kern w:val="0"/>
                <w:szCs w:val="21"/>
              </w:rPr>
              <w:t>：a</w:t>
            </w:r>
            <w:r>
              <w:rPr>
                <w:rFonts w:ascii="NSimSun" w:eastAsia="NSimSun"/>
                <w:kern w:val="0"/>
                <w:szCs w:val="21"/>
              </w:rPr>
              <w:t xml:space="preserve">rray of </w:t>
            </w:r>
            <w:proofErr w:type="spellStart"/>
            <w:r>
              <w:rPr>
                <w:rFonts w:ascii="NSimSun" w:eastAsia="NSimSun"/>
                <w:kern w:val="0"/>
                <w:szCs w:val="21"/>
              </w:rPr>
              <w:t>windows</w:t>
            </w:r>
            <w:r>
              <w:rPr>
                <w:rFonts w:ascii="NSimSun" w:eastAsia="NSimSun"/>
                <w:kern w:val="0"/>
                <w:szCs w:val="21"/>
              </w:rPr>
              <w:t>’</w:t>
            </w:r>
            <w:r>
              <w:rPr>
                <w:rFonts w:ascii="NSimSun" w:eastAsia="NSimSun"/>
                <w:kern w:val="0"/>
                <w:szCs w:val="21"/>
              </w:rPr>
              <w:t>s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NSimSun" w:eastAsia="NSimSun"/>
                <w:kern w:val="0"/>
                <w:szCs w:val="21"/>
              </w:rPr>
              <w:t>rects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.</w:t>
            </w:r>
          </w:p>
          <w:p w14:paraId="419FD884" w14:textId="77777777" w:rsidR="00F56000" w:rsidRDefault="00F56000" w:rsidP="00F56000">
            <w:pPr>
              <w:spacing w:line="360" w:lineRule="auto"/>
              <w:ind w:leftChars="200" w:left="420"/>
              <w:jc w:val="left"/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winRect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 is </w:t>
            </w:r>
            <w:proofErr w:type="gramStart"/>
            <w:r w:rsidRPr="00F56000">
              <w:rPr>
                <w:rFonts w:ascii="NSimSun" w:eastAsia="NSimSun"/>
                <w:kern w:val="0"/>
                <w:szCs w:val="21"/>
              </w:rPr>
              <w:t>The</w:t>
            </w:r>
            <w:proofErr w:type="gramEnd"/>
            <w:r w:rsidRPr="00F56000">
              <w:rPr>
                <w:rFonts w:ascii="NSimSun" w:eastAsia="NSimSun"/>
                <w:kern w:val="0"/>
                <w:szCs w:val="21"/>
              </w:rPr>
              <w:t xml:space="preserve"> coordinates of a window. Each window uses four integers to represent its coordinate values of "left, top, right and bottom"</w:t>
            </w:r>
            <w:r>
              <w:rPr>
                <w:rFonts w:ascii="NSimSun" w:eastAsia="NSimSun"/>
                <w:kern w:val="0"/>
                <w:szCs w:val="21"/>
              </w:rPr>
              <w:t xml:space="preserve"> </w:t>
            </w:r>
          </w:p>
          <w:p w14:paraId="2C42288E" w14:textId="77777777" w:rsidR="00EE6E6E" w:rsidRDefault="00EE6E6E" w:rsidP="001A357F">
            <w:pPr>
              <w:spacing w:line="360" w:lineRule="auto"/>
              <w:jc w:val="left"/>
            </w:pPr>
          </w:p>
        </w:tc>
      </w:tr>
      <w:tr w:rsidR="004434D9" w14:paraId="1B51D1BD" w14:textId="77777777" w:rsidTr="003F2606">
        <w:trPr>
          <w:cantSplit/>
        </w:trPr>
        <w:tc>
          <w:tcPr>
            <w:tcW w:w="1260" w:type="dxa"/>
            <w:shd w:val="clear" w:color="auto" w:fill="CCFFFF"/>
          </w:tcPr>
          <w:p w14:paraId="746A28B8" w14:textId="77777777" w:rsidR="004434D9" w:rsidRDefault="004434D9" w:rsidP="003F2606">
            <w:pPr>
              <w:spacing w:line="360" w:lineRule="auto"/>
              <w:jc w:val="left"/>
            </w:pPr>
            <w:r>
              <w:t>Return</w:t>
            </w:r>
          </w:p>
        </w:tc>
        <w:tc>
          <w:tcPr>
            <w:tcW w:w="6480" w:type="dxa"/>
          </w:tcPr>
          <w:p w14:paraId="27A90C83" w14:textId="77777777" w:rsidR="004434D9" w:rsidRDefault="004434D9" w:rsidP="00A54722">
            <w:pPr>
              <w:spacing w:line="360" w:lineRule="auto"/>
              <w:jc w:val="left"/>
            </w:pPr>
            <w:r>
              <w:t xml:space="preserve">True: </w:t>
            </w:r>
            <w:r w:rsidR="00FC2D97" w:rsidRPr="00FC2D97">
              <w:t>successfully</w:t>
            </w:r>
            <w:r w:rsidR="00E17BB6">
              <w:rPr>
                <w:rFonts w:hint="eastAsia"/>
              </w:rPr>
              <w:t>，</w:t>
            </w:r>
            <w:r w:rsidR="00FC2D97">
              <w:t>false otherwise</w:t>
            </w:r>
            <w:r w:rsidR="00E17BB6">
              <w:t>.</w:t>
            </w:r>
          </w:p>
        </w:tc>
      </w:tr>
      <w:tr w:rsidR="009C4E7E" w14:paraId="0C169158" w14:textId="77777777" w:rsidTr="003F2606">
        <w:trPr>
          <w:cantSplit/>
        </w:trPr>
        <w:tc>
          <w:tcPr>
            <w:tcW w:w="1260" w:type="dxa"/>
            <w:shd w:val="clear" w:color="auto" w:fill="CCFFFF"/>
          </w:tcPr>
          <w:p w14:paraId="2CE7F277" w14:textId="77777777" w:rsidR="009C4E7E" w:rsidRDefault="009C4E7E" w:rsidP="003F2606">
            <w:pPr>
              <w:spacing w:line="360" w:lineRule="auto"/>
              <w:jc w:val="left"/>
            </w:pPr>
            <w:r>
              <w:rPr>
                <w:rFonts w:hint="eastAsia"/>
              </w:rPr>
              <w:t>e</w:t>
            </w:r>
            <w:r>
              <w:t>xample</w:t>
            </w:r>
          </w:p>
        </w:tc>
        <w:tc>
          <w:tcPr>
            <w:tcW w:w="6480" w:type="dxa"/>
          </w:tcPr>
          <w:p w14:paraId="594D788D" w14:textId="77777777" w:rsidR="009C4E7E" w:rsidRDefault="009C4E7E" w:rsidP="00A54722">
            <w:pPr>
              <w:spacing w:line="360" w:lineRule="auto"/>
              <w:jc w:val="left"/>
            </w:pPr>
            <w:r>
              <w:rPr>
                <w:noProof/>
              </w:rPr>
              <w:drawing>
                <wp:inline distT="0" distB="0" distL="0" distR="0" wp14:anchorId="6E493A78" wp14:editId="0A54FD2A">
                  <wp:extent cx="3977640" cy="292100"/>
                  <wp:effectExtent l="0" t="0" r="381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046" w14:paraId="5FD7663F" w14:textId="77777777" w:rsidTr="003F2606">
        <w:trPr>
          <w:cantSplit/>
        </w:trPr>
        <w:tc>
          <w:tcPr>
            <w:tcW w:w="1260" w:type="dxa"/>
            <w:shd w:val="clear" w:color="auto" w:fill="CCFFFF"/>
          </w:tcPr>
          <w:p w14:paraId="58D28175" w14:textId="77777777" w:rsidR="00B91046" w:rsidRDefault="00B91046" w:rsidP="003F2606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1EBD50F4" w14:textId="77777777" w:rsidR="00B91046" w:rsidRDefault="00B91046" w:rsidP="00A2285D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 xml:space="preserve">, you </w:t>
            </w:r>
            <w:r w:rsidR="00A2285D">
              <w:rPr>
                <w:noProof/>
              </w:rPr>
              <w:t>can</w:t>
            </w:r>
            <w:r>
              <w:rPr>
                <w:noProof/>
              </w:rPr>
              <w:t xml:space="preserve"> call it in work thread</w:t>
            </w:r>
            <w:r w:rsidR="00A2285D">
              <w:rPr>
                <w:noProof/>
              </w:rPr>
              <w:t xml:space="preserve"> to a</w:t>
            </w:r>
            <w:r w:rsidR="00A2285D" w:rsidRPr="00A2285D">
              <w:rPr>
                <w:noProof/>
              </w:rPr>
              <w:t>void blocking of main thread</w:t>
            </w:r>
            <w:r w:rsidR="00A2285D">
              <w:rPr>
                <w:noProof/>
              </w:rPr>
              <w:t xml:space="preserve">, and </w:t>
            </w:r>
            <w:r>
              <w:rPr>
                <w:noProof/>
              </w:rPr>
              <w:t xml:space="preserve">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</w:t>
              </w:r>
              <w:r w:rsidR="003B5FBC"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.onStatus</w:t>
              </w:r>
            </w:hyperlink>
          </w:p>
        </w:tc>
      </w:tr>
    </w:tbl>
    <w:p w14:paraId="657A7545" w14:textId="77777777" w:rsidR="00664FAE" w:rsidRPr="00664FAE" w:rsidRDefault="00664FAE" w:rsidP="00664FAE"/>
    <w:p w14:paraId="25F1D7F9" w14:textId="77777777" w:rsidR="00A54722" w:rsidRDefault="00C358F5" w:rsidP="00A54722">
      <w:pPr>
        <w:pStyle w:val="Ttulo3"/>
        <w:ind w:firstLine="420"/>
      </w:pPr>
      <w:proofErr w:type="spellStart"/>
      <w:r w:rsidRPr="00C358F5">
        <w:rPr>
          <w:rFonts w:ascii="NSimSun" w:eastAsia="NSimSun"/>
          <w:kern w:val="0"/>
          <w:szCs w:val="21"/>
        </w:rPr>
        <w:t>sendText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A54722" w14:paraId="7B60CD54" w14:textId="77777777" w:rsidTr="004F40B2">
        <w:tc>
          <w:tcPr>
            <w:tcW w:w="7740" w:type="dxa"/>
            <w:gridSpan w:val="2"/>
          </w:tcPr>
          <w:p w14:paraId="49F72141" w14:textId="77777777" w:rsidR="00C358F5" w:rsidRPr="00C358F5" w:rsidRDefault="008244A0" w:rsidP="00C358F5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boolean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 </w:t>
            </w:r>
            <w:proofErr w:type="spellStart"/>
            <w:r w:rsidR="00C358F5" w:rsidRPr="00C358F5">
              <w:rPr>
                <w:rFonts w:ascii="NSimSun" w:eastAsia="NSimSun"/>
                <w:kern w:val="0"/>
                <w:szCs w:val="21"/>
              </w:rPr>
              <w:t>sendText</w:t>
            </w:r>
            <w:proofErr w:type="spellEnd"/>
            <w:r w:rsidR="00C358F5" w:rsidRPr="00C358F5">
              <w:rPr>
                <w:rFonts w:ascii="NSimSun" w:eastAsia="NSimSun"/>
                <w:kern w:val="0"/>
                <w:szCs w:val="21"/>
              </w:rPr>
              <w:t>(</w:t>
            </w:r>
            <w:r w:rsidR="00C358F5">
              <w:rPr>
                <w:rFonts w:ascii="NSimSun" w:eastAsia="NSimSun"/>
                <w:kern w:val="0"/>
                <w:szCs w:val="21"/>
              </w:rPr>
              <w:t xml:space="preserve">   </w:t>
            </w:r>
            <w:r w:rsidR="00C358F5" w:rsidRPr="00C358F5">
              <w:rPr>
                <w:rFonts w:ascii="NSimSun" w:eastAsia="NSimSun"/>
                <w:kern w:val="0"/>
                <w:szCs w:val="21"/>
              </w:rPr>
              <w:t xml:space="preserve">int </w:t>
            </w:r>
            <w:proofErr w:type="spellStart"/>
            <w:r w:rsidR="00C358F5" w:rsidRPr="00C358F5">
              <w:rPr>
                <w:rFonts w:ascii="NSimSun" w:eastAsia="NSimSun"/>
                <w:kern w:val="0"/>
                <w:szCs w:val="21"/>
              </w:rPr>
              <w:t>nWndNo</w:t>
            </w:r>
            <w:proofErr w:type="spellEnd"/>
            <w:r w:rsidR="00C358F5" w:rsidRPr="00C358F5">
              <w:rPr>
                <w:rFonts w:ascii="NSimSun" w:eastAsia="NSimSun"/>
                <w:kern w:val="0"/>
                <w:szCs w:val="21"/>
              </w:rPr>
              <w:t xml:space="preserve">, </w:t>
            </w:r>
          </w:p>
          <w:p w14:paraId="28C3A47D" w14:textId="77777777" w:rsidR="00C358F5" w:rsidRPr="00C358F5" w:rsidRDefault="00C358F5" w:rsidP="00C358F5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  <w:t xml:space="preserve">String content, 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crColor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</w:t>
            </w:r>
          </w:p>
          <w:p w14:paraId="748A1C22" w14:textId="77777777" w:rsidR="00C358F5" w:rsidRPr="00C358F5" w:rsidRDefault="00C358F5" w:rsidP="00C358F5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  <w:t xml:space="preserve">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nFontSize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nSpeed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nEffect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</w:t>
            </w:r>
          </w:p>
          <w:p w14:paraId="7166448D" w14:textId="77777777" w:rsidR="00A54722" w:rsidRDefault="00C358F5" w:rsidP="00C358F5">
            <w:pPr>
              <w:spacing w:line="360" w:lineRule="auto"/>
              <w:jc w:val="left"/>
            </w:pP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  <w:t xml:space="preserve">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nStayTime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nAlignmentHori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nAlignmentVert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>)</w:t>
            </w:r>
          </w:p>
        </w:tc>
      </w:tr>
      <w:tr w:rsidR="00A54722" w14:paraId="74BD0297" w14:textId="77777777" w:rsidTr="004F40B2">
        <w:tc>
          <w:tcPr>
            <w:tcW w:w="1260" w:type="dxa"/>
            <w:shd w:val="clear" w:color="auto" w:fill="CCFFFF"/>
          </w:tcPr>
          <w:p w14:paraId="4BB21650" w14:textId="77777777" w:rsidR="00A54722" w:rsidRDefault="004F40B2" w:rsidP="004F40B2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0A0ECC37" w14:textId="77777777" w:rsidR="00A54722" w:rsidRDefault="00A54722" w:rsidP="004F40B2">
            <w:pPr>
              <w:spacing w:line="360" w:lineRule="auto"/>
              <w:jc w:val="left"/>
            </w:pPr>
          </w:p>
        </w:tc>
      </w:tr>
      <w:tr w:rsidR="00A54722" w14:paraId="1B646DF3" w14:textId="77777777" w:rsidTr="004F40B2">
        <w:trPr>
          <w:cantSplit/>
        </w:trPr>
        <w:tc>
          <w:tcPr>
            <w:tcW w:w="1260" w:type="dxa"/>
            <w:shd w:val="clear" w:color="auto" w:fill="CCFFFF"/>
          </w:tcPr>
          <w:p w14:paraId="121945EE" w14:textId="77777777" w:rsidR="00A54722" w:rsidRDefault="004F40B2" w:rsidP="004F40B2">
            <w:pPr>
              <w:spacing w:line="360" w:lineRule="auto"/>
              <w:jc w:val="left"/>
            </w:pPr>
            <w:r>
              <w:lastRenderedPageBreak/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6E9C84AA" w14:textId="77777777" w:rsidR="00A54722" w:rsidRDefault="00027B5B" w:rsidP="00A54722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nWndNo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</w:t>
            </w:r>
            <w:r w:rsidR="00817A52" w:rsidRPr="00817A52">
              <w:rPr>
                <w:rFonts w:ascii="NSimSun" w:eastAsia="NSimSun"/>
                <w:kern w:val="0"/>
                <w:szCs w:val="21"/>
              </w:rPr>
              <w:t xml:space="preserve">Sequence number of </w:t>
            </w:r>
            <w:proofErr w:type="gramStart"/>
            <w:r w:rsidR="00817A52" w:rsidRPr="00817A52">
              <w:rPr>
                <w:rFonts w:ascii="NSimSun" w:eastAsia="NSimSun"/>
                <w:kern w:val="0"/>
                <w:szCs w:val="21"/>
              </w:rPr>
              <w:t>window</w:t>
            </w:r>
            <w:proofErr w:type="gramEnd"/>
            <w:r w:rsidR="00817A52" w:rsidRPr="00817A52">
              <w:rPr>
                <w:rFonts w:ascii="NSimSun" w:eastAsia="NSimSun"/>
                <w:kern w:val="0"/>
                <w:szCs w:val="21"/>
              </w:rPr>
              <w:t xml:space="preserve">, </w:t>
            </w:r>
            <w:r w:rsidR="00817A52">
              <w:rPr>
                <w:rStyle w:val="keywords-mean"/>
              </w:rPr>
              <w:t>virtual value</w:t>
            </w:r>
            <w:r w:rsidR="00817A52" w:rsidRPr="00817A52">
              <w:rPr>
                <w:rFonts w:ascii="NSimSun" w:eastAsia="NSimSun"/>
                <w:kern w:val="0"/>
                <w:szCs w:val="21"/>
              </w:rPr>
              <w:t xml:space="preserve"> 0-7</w:t>
            </w:r>
            <w:r w:rsidR="00817A52">
              <w:rPr>
                <w:rFonts w:ascii="NSimSun" w:eastAsia="NSimSun"/>
                <w:kern w:val="0"/>
                <w:szCs w:val="21"/>
              </w:rPr>
              <w:t>.</w:t>
            </w:r>
          </w:p>
          <w:p w14:paraId="059A595C" w14:textId="77777777" w:rsidR="001F6A50" w:rsidRDefault="002537A4" w:rsidP="00A54722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r>
              <w:rPr>
                <w:rFonts w:ascii="NSimSun" w:eastAsia="NSimSun"/>
                <w:kern w:val="0"/>
                <w:szCs w:val="21"/>
              </w:rPr>
              <w:t>Content: text string.</w:t>
            </w:r>
          </w:p>
          <w:p w14:paraId="0D62CB9B" w14:textId="77777777" w:rsidR="002537A4" w:rsidRDefault="002537A4" w:rsidP="00A54722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crColor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value </w:t>
            </w:r>
            <w:r w:rsidRPr="002537A4">
              <w:rPr>
                <w:rFonts w:ascii="NSimSun" w:eastAsia="NSimSun"/>
                <w:kern w:val="0"/>
                <w:szCs w:val="21"/>
              </w:rPr>
              <w:t>1-7 for color: red, green, yellow, blue, purple, blue and white</w:t>
            </w:r>
            <w:r>
              <w:rPr>
                <w:rFonts w:ascii="NSimSun" w:eastAsia="NSimSun"/>
                <w:kern w:val="0"/>
                <w:szCs w:val="21"/>
              </w:rPr>
              <w:t>.</w:t>
            </w:r>
          </w:p>
          <w:p w14:paraId="2229C118" w14:textId="77777777" w:rsidR="002537A4" w:rsidRPr="008F2AC4" w:rsidRDefault="002537A4" w:rsidP="00A54722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nFontSize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 w:rsidR="008F2AC4">
              <w:t xml:space="preserve"> </w:t>
            </w:r>
            <w:r w:rsidR="008F2AC4" w:rsidRPr="008F2AC4">
              <w:rPr>
                <w:rFonts w:ascii="NSimSun" w:eastAsia="NSimSun"/>
                <w:kern w:val="0"/>
                <w:szCs w:val="21"/>
              </w:rPr>
              <w:t>= 0 means 8 words; = 2 means 16 words; = 3 means 24 words; = 4 means 32 words; = 5 means 40 words; = 6 means 48 words; = 7 means 56 words.</w:t>
            </w:r>
          </w:p>
          <w:p w14:paraId="36E169A5" w14:textId="77777777" w:rsidR="002537A4" w:rsidRDefault="002537A4" w:rsidP="00A54722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nSpeed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 w:rsidR="008F2AC4">
              <w:t xml:space="preserve"> value 1 ~ 100. </w:t>
            </w:r>
            <w:r w:rsidR="008F2AC4" w:rsidRPr="008F2AC4">
              <w:rPr>
                <w:rFonts w:ascii="NSimSun" w:eastAsia="NSimSun"/>
                <w:kern w:val="0"/>
                <w:szCs w:val="21"/>
              </w:rPr>
              <w:t>The smaller the value, the faster the speed.</w:t>
            </w:r>
          </w:p>
          <w:p w14:paraId="009EB410" w14:textId="77777777" w:rsidR="002537A4" w:rsidRDefault="002537A4" w:rsidP="00A54722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nEffect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 w:rsidR="008F2AC4">
              <w:rPr>
                <w:rFonts w:ascii="NSimSun" w:eastAsia="NSimSun"/>
                <w:kern w:val="0"/>
                <w:szCs w:val="21"/>
              </w:rPr>
              <w:t xml:space="preserve"> </w:t>
            </w:r>
            <w:hyperlink w:anchor="_2.2、Text_and_Picture" w:history="1">
              <w:r w:rsidR="008F2AC4" w:rsidRPr="008F2AC4">
                <w:rPr>
                  <w:rStyle w:val="Hipervnculo"/>
                  <w:rFonts w:ascii="NSimSun" w:eastAsia="NSimSun"/>
                  <w:kern w:val="0"/>
                  <w:szCs w:val="21"/>
                </w:rPr>
                <w:t>Display Effect</w:t>
              </w:r>
            </w:hyperlink>
          </w:p>
          <w:p w14:paraId="636E8A79" w14:textId="77777777" w:rsidR="002537A4" w:rsidRDefault="002537A4" w:rsidP="00A54722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nStayTime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 w:rsidR="008F2AC4">
              <w:rPr>
                <w:rFonts w:ascii="NSimSun" w:eastAsia="NSimSun"/>
                <w:kern w:val="0"/>
                <w:szCs w:val="21"/>
              </w:rPr>
              <w:t xml:space="preserve"> </w:t>
            </w:r>
            <w:r w:rsidR="008F2AC4" w:rsidRPr="008F2AC4">
              <w:rPr>
                <w:rFonts w:ascii="NSimSun" w:eastAsia="NSimSun"/>
                <w:kern w:val="0"/>
                <w:szCs w:val="21"/>
              </w:rPr>
              <w:t>The unit is seconds.</w:t>
            </w:r>
          </w:p>
          <w:p w14:paraId="22C33ACC" w14:textId="77777777" w:rsidR="002537A4" w:rsidRPr="008F2AC4" w:rsidRDefault="002537A4" w:rsidP="00A54722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nAlignmentHori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 w:rsidR="008F2AC4">
              <w:t xml:space="preserve"> </w:t>
            </w:r>
            <w:r w:rsidR="008F2AC4" w:rsidRPr="008F2AC4">
              <w:rPr>
                <w:rFonts w:ascii="NSimSun" w:eastAsia="NSimSun"/>
                <w:kern w:val="0"/>
                <w:szCs w:val="21"/>
              </w:rPr>
              <w:t>Horizontal alignment (0: left alignment, 1: horizontal middle, 2: right alignment)</w:t>
            </w:r>
          </w:p>
          <w:p w14:paraId="36B36632" w14:textId="77777777" w:rsidR="002537A4" w:rsidRPr="002537A4" w:rsidRDefault="002537A4" w:rsidP="008F2AC4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nAlignmentVert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</w:t>
            </w:r>
            <w:r w:rsidR="008F2AC4" w:rsidRPr="008F2AC4">
              <w:rPr>
                <w:rFonts w:ascii="NSimSun" w:eastAsia="NSimSun"/>
                <w:kern w:val="0"/>
                <w:szCs w:val="21"/>
              </w:rPr>
              <w:t xml:space="preserve">Vertical alignment (0: </w:t>
            </w:r>
            <w:r w:rsidR="008F2AC4">
              <w:rPr>
                <w:rFonts w:ascii="NSimSun" w:eastAsia="NSimSun"/>
                <w:kern w:val="0"/>
                <w:szCs w:val="21"/>
              </w:rPr>
              <w:t xml:space="preserve">top </w:t>
            </w:r>
            <w:r w:rsidR="008F2AC4" w:rsidRPr="008F2AC4">
              <w:rPr>
                <w:rFonts w:ascii="NSimSun" w:eastAsia="NSimSun"/>
                <w:kern w:val="0"/>
                <w:szCs w:val="21"/>
              </w:rPr>
              <w:t xml:space="preserve">alignment, 1: </w:t>
            </w:r>
            <w:r w:rsidR="008F2AC4">
              <w:rPr>
                <w:rFonts w:ascii="NSimSun" w:eastAsia="NSimSun"/>
                <w:kern w:val="0"/>
                <w:szCs w:val="21"/>
              </w:rPr>
              <w:t>vertical middle</w:t>
            </w:r>
            <w:r w:rsidR="008F2AC4" w:rsidRPr="008F2AC4">
              <w:rPr>
                <w:rFonts w:ascii="NSimSun" w:eastAsia="NSimSun"/>
                <w:kern w:val="0"/>
                <w:szCs w:val="21"/>
              </w:rPr>
              <w:t xml:space="preserve">, 2: </w:t>
            </w:r>
            <w:r w:rsidR="009565C6">
              <w:rPr>
                <w:rFonts w:ascii="NSimSun" w:eastAsia="NSimSun"/>
                <w:kern w:val="0"/>
                <w:szCs w:val="21"/>
              </w:rPr>
              <w:t xml:space="preserve">bottom </w:t>
            </w:r>
            <w:r w:rsidR="008F2AC4" w:rsidRPr="008F2AC4">
              <w:rPr>
                <w:rFonts w:ascii="NSimSun" w:eastAsia="NSimSun"/>
                <w:kern w:val="0"/>
                <w:szCs w:val="21"/>
              </w:rPr>
              <w:t>alignment)</w:t>
            </w:r>
          </w:p>
        </w:tc>
      </w:tr>
      <w:tr w:rsidR="008324D3" w14:paraId="4B403730" w14:textId="77777777" w:rsidTr="004F40B2">
        <w:trPr>
          <w:cantSplit/>
        </w:trPr>
        <w:tc>
          <w:tcPr>
            <w:tcW w:w="1260" w:type="dxa"/>
            <w:shd w:val="clear" w:color="auto" w:fill="CCFFFF"/>
          </w:tcPr>
          <w:p w14:paraId="76DAB853" w14:textId="77777777" w:rsidR="008324D3" w:rsidRDefault="008324D3" w:rsidP="008324D3">
            <w:pPr>
              <w:spacing w:line="360" w:lineRule="auto"/>
              <w:jc w:val="left"/>
            </w:pPr>
            <w:r>
              <w:t>Return</w:t>
            </w:r>
          </w:p>
        </w:tc>
        <w:tc>
          <w:tcPr>
            <w:tcW w:w="6480" w:type="dxa"/>
          </w:tcPr>
          <w:p w14:paraId="3FDE3912" w14:textId="77777777" w:rsidR="008324D3" w:rsidRDefault="008324D3" w:rsidP="008324D3">
            <w:pPr>
              <w:spacing w:line="360" w:lineRule="auto"/>
              <w:jc w:val="left"/>
            </w:pPr>
            <w:r>
              <w:t xml:space="preserve">True: </w:t>
            </w:r>
            <w:r w:rsidRPr="00FC2D97">
              <w:t>successfully</w:t>
            </w:r>
            <w:r>
              <w:rPr>
                <w:rFonts w:hint="eastAsia"/>
              </w:rPr>
              <w:t>，</w:t>
            </w:r>
            <w:r>
              <w:t>false otherwise.</w:t>
            </w:r>
          </w:p>
        </w:tc>
      </w:tr>
      <w:tr w:rsidR="00E94A50" w14:paraId="2FEAAEFF" w14:textId="77777777" w:rsidTr="004F40B2">
        <w:trPr>
          <w:cantSplit/>
        </w:trPr>
        <w:tc>
          <w:tcPr>
            <w:tcW w:w="1260" w:type="dxa"/>
            <w:shd w:val="clear" w:color="auto" w:fill="CCFFFF"/>
          </w:tcPr>
          <w:p w14:paraId="7992097F" w14:textId="77777777" w:rsidR="00E94A50" w:rsidRDefault="00E94A50" w:rsidP="008324D3">
            <w:pPr>
              <w:spacing w:line="360" w:lineRule="auto"/>
              <w:jc w:val="left"/>
            </w:pPr>
            <w:r>
              <w:rPr>
                <w:rFonts w:hint="eastAsia"/>
              </w:rPr>
              <w:t>e</w:t>
            </w:r>
            <w:r>
              <w:t>xample</w:t>
            </w:r>
          </w:p>
        </w:tc>
        <w:tc>
          <w:tcPr>
            <w:tcW w:w="6480" w:type="dxa"/>
          </w:tcPr>
          <w:p w14:paraId="72833DE7" w14:textId="77777777" w:rsidR="00E94A50" w:rsidRDefault="009C4E7E" w:rsidP="008324D3">
            <w:pPr>
              <w:spacing w:line="360" w:lineRule="auto"/>
              <w:jc w:val="left"/>
            </w:pPr>
            <w:r>
              <w:rPr>
                <w:noProof/>
              </w:rPr>
              <w:drawing>
                <wp:inline distT="0" distB="0" distL="0" distR="0" wp14:anchorId="7980F990" wp14:editId="63F30A30">
                  <wp:extent cx="3977640" cy="979805"/>
                  <wp:effectExtent l="0" t="0" r="381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97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85D" w14:paraId="0C29DFCF" w14:textId="77777777" w:rsidTr="004F40B2">
        <w:trPr>
          <w:cantSplit/>
        </w:trPr>
        <w:tc>
          <w:tcPr>
            <w:tcW w:w="1260" w:type="dxa"/>
            <w:shd w:val="clear" w:color="auto" w:fill="CCFFFF"/>
          </w:tcPr>
          <w:p w14:paraId="59482BA6" w14:textId="77777777" w:rsidR="00A2285D" w:rsidRDefault="00A2285D" w:rsidP="00A2285D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40BF764B" w14:textId="77777777" w:rsidR="00A2285D" w:rsidRDefault="00A2285D" w:rsidP="00A2285D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 xml:space="preserve">, and 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3D7BC365" w14:textId="77777777" w:rsidR="00664FAE" w:rsidRDefault="00664FAE" w:rsidP="00664FAE"/>
    <w:p w14:paraId="5003C033" w14:textId="77777777" w:rsidR="00A54722" w:rsidRDefault="00C358F5" w:rsidP="00A54722">
      <w:pPr>
        <w:pStyle w:val="Ttulo3"/>
        <w:ind w:firstLine="420"/>
      </w:pPr>
      <w:proofErr w:type="spellStart"/>
      <w:r w:rsidRPr="00C358F5">
        <w:rPr>
          <w:rFonts w:ascii="NSimSun" w:eastAsia="NSimSun"/>
          <w:kern w:val="0"/>
          <w:szCs w:val="21"/>
        </w:rPr>
        <w:t>sendPicture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A54722" w14:paraId="4476AB87" w14:textId="77777777" w:rsidTr="004F40B2">
        <w:tc>
          <w:tcPr>
            <w:tcW w:w="7740" w:type="dxa"/>
            <w:gridSpan w:val="2"/>
          </w:tcPr>
          <w:p w14:paraId="3AF13B72" w14:textId="77777777" w:rsidR="00C358F5" w:rsidRPr="00C358F5" w:rsidRDefault="008244A0" w:rsidP="00C358F5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boolean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 </w:t>
            </w:r>
            <w:proofErr w:type="spellStart"/>
            <w:r w:rsidR="00C358F5" w:rsidRPr="00C358F5">
              <w:rPr>
                <w:rFonts w:ascii="NSimSun" w:eastAsia="NSimSun"/>
                <w:kern w:val="0"/>
                <w:szCs w:val="21"/>
              </w:rPr>
              <w:t>sendPicture</w:t>
            </w:r>
            <w:proofErr w:type="spellEnd"/>
            <w:r w:rsidR="00C358F5" w:rsidRPr="00C358F5">
              <w:rPr>
                <w:rFonts w:ascii="NSimSun" w:eastAsia="NSimSun"/>
                <w:kern w:val="0"/>
                <w:szCs w:val="21"/>
              </w:rPr>
              <w:t xml:space="preserve">(int </w:t>
            </w:r>
            <w:proofErr w:type="spellStart"/>
            <w:r w:rsidR="00C358F5" w:rsidRPr="00C358F5">
              <w:rPr>
                <w:rFonts w:ascii="NSimSun" w:eastAsia="NSimSun"/>
                <w:kern w:val="0"/>
                <w:szCs w:val="21"/>
              </w:rPr>
              <w:t>nWndNo</w:t>
            </w:r>
            <w:proofErr w:type="spellEnd"/>
            <w:r w:rsidR="00C358F5" w:rsidRPr="00C358F5">
              <w:rPr>
                <w:rFonts w:ascii="NSimSun" w:eastAsia="NSimSun"/>
                <w:kern w:val="0"/>
                <w:szCs w:val="21"/>
              </w:rPr>
              <w:t xml:space="preserve">, </w:t>
            </w:r>
          </w:p>
          <w:p w14:paraId="538252DD" w14:textId="77777777" w:rsidR="00C358F5" w:rsidRPr="00C358F5" w:rsidRDefault="00C358F5" w:rsidP="00C358F5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  <w:t xml:space="preserve">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nSpeed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nEffect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</w:t>
            </w:r>
          </w:p>
          <w:p w14:paraId="49B1C8F1" w14:textId="77777777" w:rsidR="00A54722" w:rsidRDefault="00C358F5" w:rsidP="00C358F5">
            <w:pPr>
              <w:spacing w:line="360" w:lineRule="auto"/>
              <w:jc w:val="left"/>
            </w:pP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  <w:t xml:space="preserve">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nStayTime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String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picturePath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>)</w:t>
            </w:r>
          </w:p>
        </w:tc>
      </w:tr>
      <w:tr w:rsidR="00A54722" w14:paraId="7EBB3966" w14:textId="77777777" w:rsidTr="004F40B2">
        <w:tc>
          <w:tcPr>
            <w:tcW w:w="1260" w:type="dxa"/>
            <w:shd w:val="clear" w:color="auto" w:fill="CCFFFF"/>
          </w:tcPr>
          <w:p w14:paraId="179F3C0D" w14:textId="77777777" w:rsidR="00A54722" w:rsidRDefault="00532FF3" w:rsidP="004F40B2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52CF88AD" w14:textId="77777777" w:rsidR="00A54722" w:rsidRDefault="00A54722" w:rsidP="004F40B2">
            <w:pPr>
              <w:spacing w:line="360" w:lineRule="auto"/>
              <w:jc w:val="left"/>
            </w:pPr>
          </w:p>
        </w:tc>
      </w:tr>
      <w:tr w:rsidR="00A54722" w14:paraId="477C0446" w14:textId="77777777" w:rsidTr="004F40B2">
        <w:trPr>
          <w:cantSplit/>
        </w:trPr>
        <w:tc>
          <w:tcPr>
            <w:tcW w:w="1260" w:type="dxa"/>
            <w:shd w:val="clear" w:color="auto" w:fill="CCFFFF"/>
          </w:tcPr>
          <w:p w14:paraId="6F95F51D" w14:textId="77777777" w:rsidR="00A54722" w:rsidRDefault="00532FF3" w:rsidP="004F40B2">
            <w:pPr>
              <w:spacing w:line="360" w:lineRule="auto"/>
              <w:jc w:val="left"/>
            </w:pPr>
            <w:r>
              <w:lastRenderedPageBreak/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66E94B80" w14:textId="77777777" w:rsidR="009C4E7E" w:rsidRDefault="009C4E7E" w:rsidP="009C4E7E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nWndNo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</w:t>
            </w:r>
            <w:r w:rsidRPr="00817A52">
              <w:rPr>
                <w:rFonts w:ascii="NSimSun" w:eastAsia="NSimSun"/>
                <w:kern w:val="0"/>
                <w:szCs w:val="21"/>
              </w:rPr>
              <w:t xml:space="preserve">Sequence number of </w:t>
            </w:r>
            <w:proofErr w:type="gramStart"/>
            <w:r w:rsidRPr="00817A52">
              <w:rPr>
                <w:rFonts w:ascii="NSimSun" w:eastAsia="NSimSun"/>
                <w:kern w:val="0"/>
                <w:szCs w:val="21"/>
              </w:rPr>
              <w:t>window</w:t>
            </w:r>
            <w:proofErr w:type="gramEnd"/>
            <w:r w:rsidRPr="00817A52">
              <w:rPr>
                <w:rFonts w:ascii="NSimSun" w:eastAsia="NSimSun"/>
                <w:kern w:val="0"/>
                <w:szCs w:val="21"/>
              </w:rPr>
              <w:t xml:space="preserve">, </w:t>
            </w:r>
            <w:r>
              <w:rPr>
                <w:rStyle w:val="keywords-mean"/>
              </w:rPr>
              <w:t>virtual value</w:t>
            </w:r>
            <w:r w:rsidRPr="00817A52">
              <w:rPr>
                <w:rFonts w:ascii="NSimSun" w:eastAsia="NSimSun"/>
                <w:kern w:val="0"/>
                <w:szCs w:val="21"/>
              </w:rPr>
              <w:t xml:space="preserve"> 0-7</w:t>
            </w:r>
            <w:r>
              <w:rPr>
                <w:rFonts w:ascii="NSimSun" w:eastAsia="NSimSun"/>
                <w:kern w:val="0"/>
                <w:szCs w:val="21"/>
              </w:rPr>
              <w:t>.</w:t>
            </w:r>
          </w:p>
          <w:p w14:paraId="1F0251FB" w14:textId="77777777" w:rsidR="009C4E7E" w:rsidRDefault="009C4E7E" w:rsidP="009C4E7E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nSpeed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>
              <w:t xml:space="preserve"> value 1 ~ 100. </w:t>
            </w:r>
            <w:r w:rsidRPr="008F2AC4">
              <w:rPr>
                <w:rFonts w:ascii="NSimSun" w:eastAsia="NSimSun"/>
                <w:kern w:val="0"/>
                <w:szCs w:val="21"/>
              </w:rPr>
              <w:t>The smaller the value, the faster the speed.</w:t>
            </w:r>
          </w:p>
          <w:p w14:paraId="370FD3EA" w14:textId="77777777" w:rsidR="009C4E7E" w:rsidRDefault="009C4E7E" w:rsidP="009C4E7E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nEffect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</w:t>
            </w:r>
            <w:hyperlink w:anchor="_2.2、Text_and_Picture" w:history="1">
              <w:r w:rsidRPr="008F2AC4">
                <w:rPr>
                  <w:rStyle w:val="Hipervnculo"/>
                  <w:rFonts w:ascii="NSimSun" w:eastAsia="NSimSun"/>
                  <w:kern w:val="0"/>
                  <w:szCs w:val="21"/>
                </w:rPr>
                <w:t>Display Effect</w:t>
              </w:r>
            </w:hyperlink>
          </w:p>
          <w:p w14:paraId="754187A7" w14:textId="77777777" w:rsidR="009C4E7E" w:rsidRDefault="009C4E7E" w:rsidP="009C4E7E">
            <w:pPr>
              <w:spacing w:line="360" w:lineRule="auto"/>
              <w:jc w:val="left"/>
            </w:pP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nStayTime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</w:t>
            </w:r>
            <w:r w:rsidRPr="008F2AC4">
              <w:rPr>
                <w:rFonts w:ascii="NSimSun" w:eastAsia="NSimSun"/>
                <w:kern w:val="0"/>
                <w:szCs w:val="21"/>
              </w:rPr>
              <w:t>The unit is seconds.</w:t>
            </w:r>
          </w:p>
          <w:p w14:paraId="6DFE1517" w14:textId="77777777" w:rsidR="00A54722" w:rsidRDefault="009C4E7E" w:rsidP="009C4E7E">
            <w:pPr>
              <w:spacing w:line="360" w:lineRule="auto"/>
              <w:jc w:val="left"/>
            </w:pP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picturePath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 absolute path of picture file.</w:t>
            </w:r>
            <w:r w:rsidR="008F4EC9">
              <w:rPr>
                <w:rFonts w:ascii="NSimSun" w:eastAsia="NSimSun"/>
                <w:kern w:val="0"/>
                <w:szCs w:val="21"/>
              </w:rPr>
              <w:t xml:space="preserve"> Include gif</w:t>
            </w:r>
            <w:r w:rsidR="00EB3F50">
              <w:rPr>
                <w:rFonts w:ascii="NSimSun" w:eastAsia="NSimSun"/>
                <w:kern w:val="0"/>
                <w:szCs w:val="21"/>
              </w:rPr>
              <w:t xml:space="preserve">, jpg, </w:t>
            </w:r>
            <w:proofErr w:type="spellStart"/>
            <w:r w:rsidR="00EB3F50">
              <w:rPr>
                <w:rFonts w:ascii="NSimSun" w:eastAsia="NSimSun"/>
                <w:kern w:val="0"/>
                <w:szCs w:val="21"/>
              </w:rPr>
              <w:t>png</w:t>
            </w:r>
            <w:proofErr w:type="spellEnd"/>
            <w:r w:rsidR="008F4EC9">
              <w:rPr>
                <w:rFonts w:ascii="NSimSun" w:eastAsia="NSimSun"/>
                <w:kern w:val="0"/>
                <w:szCs w:val="21"/>
              </w:rPr>
              <w:t>.</w:t>
            </w:r>
          </w:p>
        </w:tc>
      </w:tr>
      <w:tr w:rsidR="00094EC6" w14:paraId="4B34D612" w14:textId="77777777" w:rsidTr="004F40B2">
        <w:trPr>
          <w:cantSplit/>
        </w:trPr>
        <w:tc>
          <w:tcPr>
            <w:tcW w:w="1260" w:type="dxa"/>
            <w:shd w:val="clear" w:color="auto" w:fill="CCFFFF"/>
          </w:tcPr>
          <w:p w14:paraId="7BBCC113" w14:textId="77777777" w:rsidR="00094EC6" w:rsidRDefault="00094EC6" w:rsidP="00094EC6">
            <w:pPr>
              <w:spacing w:line="360" w:lineRule="auto"/>
              <w:jc w:val="left"/>
            </w:pPr>
            <w:r>
              <w:t>Return</w:t>
            </w:r>
          </w:p>
        </w:tc>
        <w:tc>
          <w:tcPr>
            <w:tcW w:w="6480" w:type="dxa"/>
          </w:tcPr>
          <w:p w14:paraId="1347F954" w14:textId="77777777" w:rsidR="00094EC6" w:rsidRDefault="00094EC6" w:rsidP="00094EC6">
            <w:pPr>
              <w:spacing w:line="360" w:lineRule="auto"/>
              <w:jc w:val="left"/>
            </w:pPr>
            <w:r>
              <w:t xml:space="preserve">True: </w:t>
            </w:r>
            <w:r w:rsidRPr="00FC2D97">
              <w:t>successfully</w:t>
            </w:r>
            <w:r>
              <w:rPr>
                <w:rFonts w:hint="eastAsia"/>
              </w:rPr>
              <w:t>，</w:t>
            </w:r>
            <w:r>
              <w:t>false otherwise.</w:t>
            </w:r>
          </w:p>
        </w:tc>
      </w:tr>
      <w:tr w:rsidR="00094EC6" w14:paraId="4E95E503" w14:textId="77777777" w:rsidTr="004F40B2">
        <w:trPr>
          <w:cantSplit/>
        </w:trPr>
        <w:tc>
          <w:tcPr>
            <w:tcW w:w="1260" w:type="dxa"/>
            <w:shd w:val="clear" w:color="auto" w:fill="CCFFFF"/>
          </w:tcPr>
          <w:p w14:paraId="4505401D" w14:textId="77777777" w:rsidR="00094EC6" w:rsidRDefault="00094EC6" w:rsidP="00094EC6">
            <w:pPr>
              <w:spacing w:line="360" w:lineRule="auto"/>
              <w:jc w:val="left"/>
            </w:pPr>
            <w:r>
              <w:rPr>
                <w:rFonts w:hint="eastAsia"/>
              </w:rPr>
              <w:t>e</w:t>
            </w:r>
            <w:r>
              <w:t>xample</w:t>
            </w:r>
          </w:p>
        </w:tc>
        <w:tc>
          <w:tcPr>
            <w:tcW w:w="6480" w:type="dxa"/>
          </w:tcPr>
          <w:p w14:paraId="75796EA0" w14:textId="77777777" w:rsidR="00094EC6" w:rsidRDefault="00CB06DD" w:rsidP="00094EC6">
            <w:pPr>
              <w:spacing w:line="360" w:lineRule="auto"/>
              <w:jc w:val="left"/>
            </w:pPr>
            <w:r>
              <w:rPr>
                <w:noProof/>
              </w:rPr>
              <w:drawing>
                <wp:inline distT="0" distB="0" distL="0" distR="0" wp14:anchorId="7DDABD75" wp14:editId="4BA33288">
                  <wp:extent cx="3977640" cy="495935"/>
                  <wp:effectExtent l="0" t="0" r="381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4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3E9" w14:paraId="16153EA0" w14:textId="77777777" w:rsidTr="004F40B2">
        <w:trPr>
          <w:cantSplit/>
        </w:trPr>
        <w:tc>
          <w:tcPr>
            <w:tcW w:w="1260" w:type="dxa"/>
            <w:shd w:val="clear" w:color="auto" w:fill="CCFFFF"/>
          </w:tcPr>
          <w:p w14:paraId="677F8BB7" w14:textId="77777777" w:rsidR="008073E9" w:rsidRDefault="008073E9" w:rsidP="008073E9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231FCD57" w14:textId="77777777" w:rsidR="008073E9" w:rsidRDefault="008073E9" w:rsidP="008073E9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 xml:space="preserve">, and 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4810468F" w14:textId="77777777" w:rsidR="00FB4183" w:rsidRDefault="00FB4183" w:rsidP="00FB4183">
      <w:pPr>
        <w:pStyle w:val="Ttulo3"/>
        <w:ind w:firstLine="420"/>
      </w:pPr>
      <w:proofErr w:type="spellStart"/>
      <w:r w:rsidRPr="00C358F5">
        <w:rPr>
          <w:rFonts w:ascii="NSimSun" w:eastAsia="NSimSun"/>
          <w:kern w:val="0"/>
          <w:szCs w:val="21"/>
        </w:rPr>
        <w:t>sendPicture</w:t>
      </w:r>
      <w:r>
        <w:rPr>
          <w:rFonts w:ascii="NSimSun" w:eastAsia="NSimSun"/>
          <w:kern w:val="0"/>
          <w:szCs w:val="21"/>
        </w:rPr>
        <w:t>WithScale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FB4183" w14:paraId="37863DC8" w14:textId="77777777" w:rsidTr="005C3D49">
        <w:tc>
          <w:tcPr>
            <w:tcW w:w="7740" w:type="dxa"/>
            <w:gridSpan w:val="2"/>
          </w:tcPr>
          <w:p w14:paraId="336FABE6" w14:textId="77777777" w:rsidR="00FB4183" w:rsidRPr="00C358F5" w:rsidRDefault="00FB4183" w:rsidP="005C3D49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boolean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sendPicture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(int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nWndNo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</w:t>
            </w:r>
            <w:r w:rsidR="00164803">
              <w:rPr>
                <w:rFonts w:ascii="NSimSun" w:eastAsia="NSimSun"/>
                <w:kern w:val="0"/>
                <w:szCs w:val="21"/>
              </w:rPr>
              <w:t xml:space="preserve">int </w:t>
            </w:r>
            <w:proofErr w:type="spellStart"/>
            <w:r w:rsidR="00164803">
              <w:rPr>
                <w:rFonts w:ascii="NSimSun" w:eastAsia="NSimSun"/>
                <w:kern w:val="0"/>
                <w:szCs w:val="21"/>
              </w:rPr>
              <w:t>winWidth</w:t>
            </w:r>
            <w:proofErr w:type="spellEnd"/>
            <w:r w:rsidR="00164803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="00164803">
              <w:rPr>
                <w:rFonts w:ascii="NSimSun" w:eastAsia="NSimSun"/>
                <w:kern w:val="0"/>
                <w:szCs w:val="21"/>
              </w:rPr>
              <w:t>winHeight</w:t>
            </w:r>
            <w:proofErr w:type="spellEnd"/>
            <w:r w:rsidR="00164803">
              <w:rPr>
                <w:rFonts w:ascii="NSimSun" w:eastAsia="NSimSun"/>
                <w:kern w:val="0"/>
                <w:szCs w:val="21"/>
              </w:rPr>
              <w:t>,</w:t>
            </w:r>
          </w:p>
          <w:p w14:paraId="5E226920" w14:textId="77777777" w:rsidR="00FB4183" w:rsidRPr="00C358F5" w:rsidRDefault="00FB4183" w:rsidP="005C3D49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  <w:t xml:space="preserve">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nSpeed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nEffect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</w:t>
            </w:r>
            <w:r w:rsidR="00164803">
              <w:rPr>
                <w:rFonts w:ascii="NSimSun" w:eastAsia="NSimSun"/>
                <w:kern w:val="0"/>
                <w:szCs w:val="21"/>
              </w:rPr>
              <w:t xml:space="preserve">int </w:t>
            </w:r>
            <w:proofErr w:type="spellStart"/>
            <w:r w:rsidR="00164803">
              <w:rPr>
                <w:rFonts w:ascii="NSimSun" w:eastAsia="NSimSun"/>
                <w:kern w:val="0"/>
                <w:szCs w:val="21"/>
              </w:rPr>
              <w:t>scaleType</w:t>
            </w:r>
            <w:proofErr w:type="spellEnd"/>
            <w:r w:rsidR="00164803">
              <w:rPr>
                <w:rFonts w:ascii="NSimSun" w:eastAsia="NSimSun"/>
                <w:kern w:val="0"/>
                <w:szCs w:val="21"/>
              </w:rPr>
              <w:t>,</w:t>
            </w:r>
          </w:p>
          <w:p w14:paraId="6927D0E8" w14:textId="77777777" w:rsidR="00FB4183" w:rsidRDefault="00FB4183" w:rsidP="005C3D49">
            <w:pPr>
              <w:spacing w:line="360" w:lineRule="auto"/>
              <w:jc w:val="left"/>
            </w:pP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</w:r>
            <w:r w:rsidRPr="00C358F5">
              <w:rPr>
                <w:rFonts w:ascii="NSimSun" w:eastAsia="NSimSun"/>
                <w:kern w:val="0"/>
                <w:szCs w:val="21"/>
              </w:rPr>
              <w:tab/>
              <w:t xml:space="preserve">int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nStayTime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 xml:space="preserve">, String </w:t>
            </w: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picturePath</w:t>
            </w:r>
            <w:proofErr w:type="spellEnd"/>
            <w:r w:rsidRPr="00C358F5">
              <w:rPr>
                <w:rFonts w:ascii="NSimSun" w:eastAsia="NSimSun"/>
                <w:kern w:val="0"/>
                <w:szCs w:val="21"/>
              </w:rPr>
              <w:t>)</w:t>
            </w:r>
          </w:p>
        </w:tc>
      </w:tr>
      <w:tr w:rsidR="00FB4183" w14:paraId="68AED495" w14:textId="77777777" w:rsidTr="005C3D49">
        <w:tc>
          <w:tcPr>
            <w:tcW w:w="1260" w:type="dxa"/>
            <w:shd w:val="clear" w:color="auto" w:fill="CCFFFF"/>
          </w:tcPr>
          <w:p w14:paraId="33FCF1E8" w14:textId="77777777" w:rsidR="00FB4183" w:rsidRDefault="00FB4183" w:rsidP="005C3D49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09D9195E" w14:textId="77777777" w:rsidR="00FB4183" w:rsidRDefault="00FB4183" w:rsidP="005C3D49">
            <w:pPr>
              <w:spacing w:line="360" w:lineRule="auto"/>
              <w:jc w:val="left"/>
            </w:pPr>
          </w:p>
        </w:tc>
      </w:tr>
      <w:tr w:rsidR="00FB4183" w14:paraId="53CDE3A3" w14:textId="77777777" w:rsidTr="005C3D49">
        <w:trPr>
          <w:cantSplit/>
        </w:trPr>
        <w:tc>
          <w:tcPr>
            <w:tcW w:w="1260" w:type="dxa"/>
            <w:shd w:val="clear" w:color="auto" w:fill="CCFFFF"/>
          </w:tcPr>
          <w:p w14:paraId="161E4321" w14:textId="77777777" w:rsidR="00FB4183" w:rsidRDefault="00FB4183" w:rsidP="005C3D49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22020B27" w14:textId="77777777" w:rsidR="00FB4183" w:rsidRDefault="00FB4183" w:rsidP="005C3D49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nWndNo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</w:t>
            </w:r>
            <w:r w:rsidRPr="00817A52">
              <w:rPr>
                <w:rFonts w:ascii="NSimSun" w:eastAsia="NSimSun"/>
                <w:kern w:val="0"/>
                <w:szCs w:val="21"/>
              </w:rPr>
              <w:t xml:space="preserve">Sequence number of </w:t>
            </w:r>
            <w:proofErr w:type="gramStart"/>
            <w:r w:rsidRPr="00817A52">
              <w:rPr>
                <w:rFonts w:ascii="NSimSun" w:eastAsia="NSimSun"/>
                <w:kern w:val="0"/>
                <w:szCs w:val="21"/>
              </w:rPr>
              <w:t>window</w:t>
            </w:r>
            <w:proofErr w:type="gramEnd"/>
            <w:r w:rsidRPr="00817A52">
              <w:rPr>
                <w:rFonts w:ascii="NSimSun" w:eastAsia="NSimSun"/>
                <w:kern w:val="0"/>
                <w:szCs w:val="21"/>
              </w:rPr>
              <w:t xml:space="preserve">, </w:t>
            </w:r>
            <w:r>
              <w:rPr>
                <w:rStyle w:val="keywords-mean"/>
              </w:rPr>
              <w:t>virtual value</w:t>
            </w:r>
            <w:r w:rsidRPr="00817A52">
              <w:rPr>
                <w:rFonts w:ascii="NSimSun" w:eastAsia="NSimSun"/>
                <w:kern w:val="0"/>
                <w:szCs w:val="21"/>
              </w:rPr>
              <w:t xml:space="preserve"> 0-7</w:t>
            </w:r>
            <w:r>
              <w:rPr>
                <w:rFonts w:ascii="NSimSun" w:eastAsia="NSimSun"/>
                <w:kern w:val="0"/>
                <w:szCs w:val="21"/>
              </w:rPr>
              <w:t>.</w:t>
            </w:r>
          </w:p>
          <w:p w14:paraId="4372998E" w14:textId="77777777" w:rsidR="00D17308" w:rsidRDefault="00D17308" w:rsidP="005C3D49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winWidth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 width of window</w:t>
            </w:r>
          </w:p>
          <w:p w14:paraId="1E79B3E1" w14:textId="77777777" w:rsidR="00D17308" w:rsidRDefault="00D17308" w:rsidP="005C3D49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winHeight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 height of window</w:t>
            </w:r>
          </w:p>
          <w:p w14:paraId="3DF689AB" w14:textId="77777777" w:rsidR="00FB4183" w:rsidRDefault="00FB4183" w:rsidP="005C3D49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nSpeed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>
              <w:t xml:space="preserve"> value 1 ~ 100. </w:t>
            </w:r>
            <w:r w:rsidRPr="008F2AC4">
              <w:rPr>
                <w:rFonts w:ascii="NSimSun" w:eastAsia="NSimSun"/>
                <w:kern w:val="0"/>
                <w:szCs w:val="21"/>
              </w:rPr>
              <w:t>The smaller the value, the faster the speed.</w:t>
            </w:r>
          </w:p>
          <w:p w14:paraId="360C312D" w14:textId="77777777" w:rsidR="00EA1BB9" w:rsidRPr="00EA1BB9" w:rsidRDefault="00FB4183" w:rsidP="005C3D49">
            <w:pPr>
              <w:spacing w:line="360" w:lineRule="auto"/>
              <w:jc w:val="left"/>
              <w:rPr>
                <w:rFonts w:ascii="NSimSun" w:eastAsia="NSimSun"/>
                <w:color w:val="0000FF"/>
                <w:kern w:val="0"/>
                <w:szCs w:val="21"/>
                <w:u w:val="single"/>
              </w:rPr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nEffect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</w:t>
            </w:r>
            <w:hyperlink w:anchor="_2.2、Text_and_Picture" w:history="1">
              <w:r w:rsidRPr="008F2AC4">
                <w:rPr>
                  <w:rStyle w:val="Hipervnculo"/>
                  <w:rFonts w:ascii="NSimSun" w:eastAsia="NSimSun"/>
                  <w:kern w:val="0"/>
                  <w:szCs w:val="21"/>
                </w:rPr>
                <w:t>Display Effect</w:t>
              </w:r>
            </w:hyperlink>
          </w:p>
          <w:p w14:paraId="0CC74CD7" w14:textId="77777777" w:rsidR="00EA1BB9" w:rsidRDefault="00EA1BB9" w:rsidP="005C3D49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>
              <w:rPr>
                <w:rFonts w:ascii="NSimSun" w:eastAsia="NSimSun"/>
                <w:kern w:val="0"/>
                <w:szCs w:val="21"/>
              </w:rPr>
              <w:t>scaleType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</w:t>
            </w:r>
            <w:hyperlink w:anchor="_2.3、picture_scale_type" w:history="1">
              <w:r w:rsidRPr="00EA1BB9">
                <w:rPr>
                  <w:rStyle w:val="Hipervnculo"/>
                  <w:rFonts w:ascii="NSimSun" w:eastAsia="NSimSun"/>
                  <w:kern w:val="0"/>
                  <w:szCs w:val="21"/>
                </w:rPr>
                <w:t>picture scale type</w:t>
              </w:r>
            </w:hyperlink>
          </w:p>
          <w:p w14:paraId="54DB7E24" w14:textId="77777777" w:rsidR="00FB4183" w:rsidRDefault="00FB4183" w:rsidP="005C3D49">
            <w:pPr>
              <w:spacing w:line="360" w:lineRule="auto"/>
              <w:jc w:val="left"/>
            </w:pP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nStayTime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</w:t>
            </w:r>
            <w:r w:rsidRPr="008F2AC4">
              <w:rPr>
                <w:rFonts w:ascii="NSimSun" w:eastAsia="NSimSun"/>
                <w:kern w:val="0"/>
                <w:szCs w:val="21"/>
              </w:rPr>
              <w:t>The unit is seconds.</w:t>
            </w:r>
          </w:p>
          <w:p w14:paraId="0383011A" w14:textId="77777777" w:rsidR="00FB4183" w:rsidRDefault="00FB4183" w:rsidP="005C3D49">
            <w:pPr>
              <w:spacing w:line="360" w:lineRule="auto"/>
              <w:jc w:val="left"/>
            </w:pPr>
            <w:proofErr w:type="spellStart"/>
            <w:r w:rsidRPr="00C358F5">
              <w:rPr>
                <w:rFonts w:ascii="NSimSun" w:eastAsia="NSimSun"/>
                <w:kern w:val="0"/>
                <w:szCs w:val="21"/>
              </w:rPr>
              <w:t>picturePath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absolute path of picture file. Include </w:t>
            </w:r>
            <w:r w:rsidRPr="00EA1BB9">
              <w:rPr>
                <w:rFonts w:ascii="NSimSun" w:eastAsia="NSimSun"/>
                <w:strike/>
                <w:kern w:val="0"/>
                <w:szCs w:val="21"/>
              </w:rPr>
              <w:t>gif,</w:t>
            </w:r>
            <w:r>
              <w:rPr>
                <w:rFonts w:ascii="NSimSun" w:eastAsia="NSimSun"/>
                <w:kern w:val="0"/>
                <w:szCs w:val="21"/>
              </w:rPr>
              <w:t xml:space="preserve"> jpg, </w:t>
            </w:r>
            <w:proofErr w:type="spellStart"/>
            <w:r>
              <w:rPr>
                <w:rFonts w:ascii="NSimSun" w:eastAsia="NSimSun"/>
                <w:kern w:val="0"/>
                <w:szCs w:val="21"/>
              </w:rPr>
              <w:t>png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.</w:t>
            </w:r>
          </w:p>
        </w:tc>
      </w:tr>
      <w:tr w:rsidR="00FB4183" w14:paraId="7E1AF7BB" w14:textId="77777777" w:rsidTr="005C3D49">
        <w:trPr>
          <w:cantSplit/>
        </w:trPr>
        <w:tc>
          <w:tcPr>
            <w:tcW w:w="1260" w:type="dxa"/>
            <w:shd w:val="clear" w:color="auto" w:fill="CCFFFF"/>
          </w:tcPr>
          <w:p w14:paraId="1CA2CFF7" w14:textId="77777777" w:rsidR="00FB4183" w:rsidRDefault="00FB4183" w:rsidP="005C3D49">
            <w:pPr>
              <w:spacing w:line="360" w:lineRule="auto"/>
              <w:jc w:val="left"/>
            </w:pPr>
            <w:r>
              <w:lastRenderedPageBreak/>
              <w:t>Return</w:t>
            </w:r>
          </w:p>
        </w:tc>
        <w:tc>
          <w:tcPr>
            <w:tcW w:w="6480" w:type="dxa"/>
          </w:tcPr>
          <w:p w14:paraId="2D10F1DA" w14:textId="77777777" w:rsidR="00FB4183" w:rsidRDefault="00FB4183" w:rsidP="005C3D49">
            <w:pPr>
              <w:spacing w:line="360" w:lineRule="auto"/>
              <w:jc w:val="left"/>
            </w:pPr>
            <w:r>
              <w:t xml:space="preserve">True: </w:t>
            </w:r>
            <w:r w:rsidRPr="00FC2D97">
              <w:t>successfully</w:t>
            </w:r>
            <w:r>
              <w:rPr>
                <w:rFonts w:hint="eastAsia"/>
              </w:rPr>
              <w:t>，</w:t>
            </w:r>
            <w:r>
              <w:t>false otherwise.</w:t>
            </w:r>
          </w:p>
        </w:tc>
      </w:tr>
      <w:tr w:rsidR="00FB4183" w14:paraId="3697868D" w14:textId="77777777" w:rsidTr="005C3D49">
        <w:trPr>
          <w:cantSplit/>
        </w:trPr>
        <w:tc>
          <w:tcPr>
            <w:tcW w:w="1260" w:type="dxa"/>
            <w:shd w:val="clear" w:color="auto" w:fill="CCFFFF"/>
          </w:tcPr>
          <w:p w14:paraId="6B9EC255" w14:textId="77777777" w:rsidR="00FB4183" w:rsidRDefault="00FB4183" w:rsidP="005C3D49">
            <w:pPr>
              <w:spacing w:line="360" w:lineRule="auto"/>
              <w:jc w:val="left"/>
            </w:pPr>
            <w:r>
              <w:rPr>
                <w:rFonts w:hint="eastAsia"/>
              </w:rPr>
              <w:t>e</w:t>
            </w:r>
            <w:r>
              <w:t>xample</w:t>
            </w:r>
          </w:p>
        </w:tc>
        <w:tc>
          <w:tcPr>
            <w:tcW w:w="6480" w:type="dxa"/>
          </w:tcPr>
          <w:p w14:paraId="44922B64" w14:textId="77777777" w:rsidR="00FB4183" w:rsidRDefault="008D1E94" w:rsidP="005C3D49">
            <w:pPr>
              <w:spacing w:line="360" w:lineRule="auto"/>
              <w:jc w:val="left"/>
            </w:pPr>
            <w:r>
              <w:rPr>
                <w:noProof/>
              </w:rPr>
              <w:drawing>
                <wp:inline distT="0" distB="0" distL="0" distR="0" wp14:anchorId="4ED65D27" wp14:editId="10C08187">
                  <wp:extent cx="3977640" cy="470535"/>
                  <wp:effectExtent l="0" t="0" r="381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4183" w14:paraId="4E45CC8E" w14:textId="77777777" w:rsidTr="005C3D49">
        <w:trPr>
          <w:cantSplit/>
        </w:trPr>
        <w:tc>
          <w:tcPr>
            <w:tcW w:w="1260" w:type="dxa"/>
            <w:shd w:val="clear" w:color="auto" w:fill="CCFFFF"/>
          </w:tcPr>
          <w:p w14:paraId="6E11A649" w14:textId="77777777" w:rsidR="00FB4183" w:rsidRDefault="00FB4183" w:rsidP="005C3D49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36254145" w14:textId="77777777" w:rsidR="00FB4183" w:rsidRDefault="00FB4183" w:rsidP="005C3D49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 xml:space="preserve">, and 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66C55147" w14:textId="77777777" w:rsidR="00FB4183" w:rsidRDefault="00442275" w:rsidP="00FB4183">
      <w:pPr>
        <w:pStyle w:val="Ttulo3"/>
      </w:pPr>
      <w:r>
        <w:t xml:space="preserve">   </w:t>
      </w:r>
      <w:proofErr w:type="spellStart"/>
      <w:r>
        <w:t>sendMulti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31095B" w14:paraId="4141DD7B" w14:textId="77777777" w:rsidTr="009A34BB">
        <w:tc>
          <w:tcPr>
            <w:tcW w:w="7740" w:type="dxa"/>
            <w:gridSpan w:val="2"/>
          </w:tcPr>
          <w:p w14:paraId="3ACC0E00" w14:textId="77777777" w:rsidR="0031095B" w:rsidRDefault="0031095B" w:rsidP="009A34BB">
            <w:pPr>
              <w:spacing w:line="360" w:lineRule="auto"/>
              <w:jc w:val="left"/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boolean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 </w:t>
            </w:r>
            <w:proofErr w:type="spellStart"/>
            <w:r>
              <w:t>sendMulti</w:t>
            </w:r>
            <w:proofErr w:type="spellEnd"/>
            <w:r w:rsidRPr="00540527">
              <w:t xml:space="preserve"> (</w:t>
            </w:r>
            <w:r>
              <w:t xml:space="preserve">int </w:t>
            </w:r>
            <w:proofErr w:type="spellStart"/>
            <w:r>
              <w:t>itemNum</w:t>
            </w:r>
            <w:proofErr w:type="spellEnd"/>
            <w:r>
              <w:t>, String[] texts</w:t>
            </w:r>
            <w:r w:rsidR="005A12A7">
              <w:t xml:space="preserve">, </w:t>
            </w:r>
            <w:r w:rsidR="005A12A7" w:rsidRPr="005A12A7">
              <w:t xml:space="preserve">int[] colors, int[] </w:t>
            </w:r>
            <w:proofErr w:type="spellStart"/>
            <w:r w:rsidR="005A12A7" w:rsidRPr="005A12A7">
              <w:t>fontSizes</w:t>
            </w:r>
            <w:proofErr w:type="spellEnd"/>
            <w:r w:rsidR="005A12A7" w:rsidRPr="005A12A7">
              <w:t xml:space="preserve">, int[] </w:t>
            </w:r>
            <w:proofErr w:type="spellStart"/>
            <w:r w:rsidR="005A12A7" w:rsidRPr="005A12A7">
              <w:t>showEffects</w:t>
            </w:r>
            <w:proofErr w:type="spellEnd"/>
            <w:r w:rsidRPr="00540527">
              <w:t>)</w:t>
            </w:r>
          </w:p>
        </w:tc>
      </w:tr>
      <w:tr w:rsidR="0031095B" w14:paraId="3A03211F" w14:textId="77777777" w:rsidTr="009A34BB">
        <w:tc>
          <w:tcPr>
            <w:tcW w:w="1260" w:type="dxa"/>
            <w:shd w:val="clear" w:color="auto" w:fill="CCFFFF"/>
          </w:tcPr>
          <w:p w14:paraId="16DA9C77" w14:textId="77777777" w:rsidR="0031095B" w:rsidRDefault="0031095B" w:rsidP="009A34BB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5BB14078" w14:textId="77777777" w:rsidR="0031095B" w:rsidRDefault="0031095B" w:rsidP="009A34BB">
            <w:pPr>
              <w:spacing w:line="360" w:lineRule="auto"/>
              <w:jc w:val="left"/>
            </w:pPr>
            <w:r>
              <w:t>Send multi texts</w:t>
            </w:r>
          </w:p>
        </w:tc>
      </w:tr>
      <w:tr w:rsidR="0031095B" w14:paraId="4BDB9084" w14:textId="77777777" w:rsidTr="009A34BB">
        <w:trPr>
          <w:cantSplit/>
        </w:trPr>
        <w:tc>
          <w:tcPr>
            <w:tcW w:w="1260" w:type="dxa"/>
            <w:shd w:val="clear" w:color="auto" w:fill="CCFFFF"/>
          </w:tcPr>
          <w:p w14:paraId="251A80D3" w14:textId="77777777" w:rsidR="0031095B" w:rsidRDefault="0031095B" w:rsidP="009A34BB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04CCDAF9" w14:textId="77777777" w:rsidR="0031095B" w:rsidRDefault="0031095B" w:rsidP="009A34BB">
            <w:pPr>
              <w:spacing w:line="360" w:lineRule="auto"/>
              <w:jc w:val="left"/>
            </w:pPr>
            <w:proofErr w:type="spellStart"/>
            <w:r>
              <w:rPr>
                <w:rFonts w:hint="eastAsia"/>
              </w:rPr>
              <w:t>i</w:t>
            </w:r>
            <w:r>
              <w:t>temNum</w:t>
            </w:r>
            <w:proofErr w:type="spellEnd"/>
            <w:r>
              <w:t xml:space="preserve"> : item count</w:t>
            </w:r>
          </w:p>
          <w:p w14:paraId="41F93E66" w14:textId="77777777" w:rsidR="0031095B" w:rsidRDefault="0031095B" w:rsidP="009A34BB">
            <w:pPr>
              <w:spacing w:line="360" w:lineRule="auto"/>
              <w:jc w:val="left"/>
            </w:pPr>
            <w:r>
              <w:t>texts:  text contents</w:t>
            </w:r>
          </w:p>
          <w:p w14:paraId="11DBB4E3" w14:textId="77777777" w:rsidR="005A12A7" w:rsidRDefault="005A12A7" w:rsidP="009A34BB">
            <w:pPr>
              <w:spacing w:line="360" w:lineRule="auto"/>
              <w:jc w:val="left"/>
            </w:pPr>
            <w:r>
              <w:t>colors: text color for each content</w:t>
            </w:r>
            <w:r w:rsidR="00D63EE9">
              <w:t>.</w:t>
            </w:r>
            <w:r w:rsidR="00D63EE9">
              <w:rPr>
                <w:rFonts w:ascii="NSimSun" w:eastAsia="NSimSun"/>
                <w:kern w:val="0"/>
                <w:szCs w:val="21"/>
              </w:rPr>
              <w:t xml:space="preserve"> value </w:t>
            </w:r>
            <w:r w:rsidR="00D63EE9" w:rsidRPr="002537A4">
              <w:rPr>
                <w:rFonts w:ascii="NSimSun" w:eastAsia="NSimSun"/>
                <w:kern w:val="0"/>
                <w:szCs w:val="21"/>
              </w:rPr>
              <w:t>1-7 for color: red, green, yellow, blue, purple, blue and white</w:t>
            </w:r>
            <w:r w:rsidR="00D63EE9">
              <w:rPr>
                <w:rFonts w:ascii="NSimSun" w:eastAsia="NSimSun"/>
                <w:kern w:val="0"/>
                <w:szCs w:val="21"/>
              </w:rPr>
              <w:t>.</w:t>
            </w:r>
          </w:p>
          <w:p w14:paraId="34B7162C" w14:textId="77777777" w:rsidR="005A12A7" w:rsidRPr="005A12A7" w:rsidRDefault="005A12A7" w:rsidP="009A34BB">
            <w:pPr>
              <w:spacing w:line="360" w:lineRule="auto"/>
              <w:jc w:val="left"/>
            </w:pPr>
            <w:proofErr w:type="spellStart"/>
            <w:r>
              <w:t>fontSizes</w:t>
            </w:r>
            <w:proofErr w:type="spellEnd"/>
            <w:r>
              <w:t>:</w:t>
            </w:r>
            <w:hyperlink w:anchor="_2.4、font_size" w:history="1">
              <w:r w:rsidRPr="00D63EE9">
                <w:rPr>
                  <w:rStyle w:val="Hipervnculo"/>
                </w:rPr>
                <w:t xml:space="preserve"> text size for each content</w:t>
              </w:r>
            </w:hyperlink>
          </w:p>
          <w:p w14:paraId="6EDA682E" w14:textId="77777777" w:rsidR="005A12A7" w:rsidRPr="005A12A7" w:rsidRDefault="005A12A7" w:rsidP="009A34BB">
            <w:pPr>
              <w:spacing w:line="360" w:lineRule="auto"/>
              <w:jc w:val="left"/>
            </w:pPr>
            <w:proofErr w:type="spellStart"/>
            <w:r>
              <w:t>showEffects</w:t>
            </w:r>
            <w:proofErr w:type="spellEnd"/>
            <w:r>
              <w:t xml:space="preserve">: </w:t>
            </w:r>
            <w:hyperlink w:anchor="_1.5、文字、图片显示效果编码_1" w:history="1">
              <w:r w:rsidRPr="00D63EE9">
                <w:rPr>
                  <w:rStyle w:val="Hipervnculo"/>
                </w:rPr>
                <w:t xml:space="preserve">text </w:t>
              </w:r>
              <w:proofErr w:type="spellStart"/>
              <w:r w:rsidRPr="00D63EE9">
                <w:rPr>
                  <w:rStyle w:val="Hipervnculo"/>
                </w:rPr>
                <w:t>showEffect</w:t>
              </w:r>
              <w:proofErr w:type="spellEnd"/>
              <w:r w:rsidRPr="00D63EE9">
                <w:rPr>
                  <w:rStyle w:val="Hipervnculo"/>
                </w:rPr>
                <w:t xml:space="preserve"> for each content</w:t>
              </w:r>
            </w:hyperlink>
          </w:p>
        </w:tc>
      </w:tr>
      <w:tr w:rsidR="0031095B" w14:paraId="0B71AF53" w14:textId="77777777" w:rsidTr="009A34BB">
        <w:trPr>
          <w:cantSplit/>
        </w:trPr>
        <w:tc>
          <w:tcPr>
            <w:tcW w:w="1260" w:type="dxa"/>
            <w:shd w:val="clear" w:color="auto" w:fill="CCFFFF"/>
          </w:tcPr>
          <w:p w14:paraId="4143EFB2" w14:textId="77777777" w:rsidR="0031095B" w:rsidRDefault="0031095B" w:rsidP="009A34BB">
            <w:pPr>
              <w:spacing w:line="360" w:lineRule="auto"/>
              <w:jc w:val="left"/>
            </w:pPr>
            <w:r>
              <w:t>Return</w:t>
            </w:r>
          </w:p>
        </w:tc>
        <w:tc>
          <w:tcPr>
            <w:tcW w:w="6480" w:type="dxa"/>
          </w:tcPr>
          <w:p w14:paraId="664F4E09" w14:textId="77777777" w:rsidR="0031095B" w:rsidRDefault="0031095B" w:rsidP="009A34BB">
            <w:pPr>
              <w:spacing w:line="360" w:lineRule="auto"/>
              <w:jc w:val="left"/>
            </w:pPr>
            <w:r>
              <w:t xml:space="preserve">True: </w:t>
            </w:r>
            <w:r w:rsidRPr="00FC2D97">
              <w:t>successfully</w:t>
            </w:r>
            <w:r>
              <w:rPr>
                <w:rFonts w:hint="eastAsia"/>
              </w:rPr>
              <w:t>，</w:t>
            </w:r>
            <w:r>
              <w:t>false otherwise.</w:t>
            </w:r>
          </w:p>
        </w:tc>
      </w:tr>
      <w:tr w:rsidR="005A12A7" w14:paraId="269E908F" w14:textId="77777777" w:rsidTr="009A34BB">
        <w:trPr>
          <w:cantSplit/>
        </w:trPr>
        <w:tc>
          <w:tcPr>
            <w:tcW w:w="1260" w:type="dxa"/>
            <w:shd w:val="clear" w:color="auto" w:fill="CCFFFF"/>
          </w:tcPr>
          <w:p w14:paraId="235FC6E4" w14:textId="77777777" w:rsidR="005A12A7" w:rsidRDefault="005A12A7" w:rsidP="009A34BB">
            <w:pPr>
              <w:spacing w:line="360" w:lineRule="auto"/>
              <w:jc w:val="left"/>
            </w:pPr>
            <w:r>
              <w:rPr>
                <w:rFonts w:hint="eastAsia"/>
              </w:rPr>
              <w:t>e</w:t>
            </w:r>
            <w:r>
              <w:t>xample</w:t>
            </w:r>
          </w:p>
        </w:tc>
        <w:tc>
          <w:tcPr>
            <w:tcW w:w="6480" w:type="dxa"/>
          </w:tcPr>
          <w:p w14:paraId="2C5DD419" w14:textId="77777777" w:rsidR="005A12A7" w:rsidRDefault="005A12A7" w:rsidP="009A34BB">
            <w:pPr>
              <w:spacing w:line="360" w:lineRule="auto"/>
              <w:jc w:val="left"/>
            </w:pPr>
            <w:r>
              <w:rPr>
                <w:noProof/>
              </w:rPr>
              <w:drawing>
                <wp:inline distT="0" distB="0" distL="0" distR="0" wp14:anchorId="4435E226" wp14:editId="623197EE">
                  <wp:extent cx="3977640" cy="613410"/>
                  <wp:effectExtent l="0" t="0" r="381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95B" w14:paraId="4832FAC1" w14:textId="77777777" w:rsidTr="009A34BB">
        <w:trPr>
          <w:cantSplit/>
        </w:trPr>
        <w:tc>
          <w:tcPr>
            <w:tcW w:w="1260" w:type="dxa"/>
            <w:shd w:val="clear" w:color="auto" w:fill="CCFFFF"/>
          </w:tcPr>
          <w:p w14:paraId="2C1C90BF" w14:textId="77777777" w:rsidR="0031095B" w:rsidRDefault="0031095B" w:rsidP="009A34BB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5EE9BE36" w14:textId="77777777" w:rsidR="0031095B" w:rsidRDefault="0031095B" w:rsidP="009A34BB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 xml:space="preserve">, and 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66CA8F7C" w14:textId="77777777" w:rsidR="0031095B" w:rsidRPr="0031095B" w:rsidRDefault="0031095B" w:rsidP="0031095B"/>
    <w:p w14:paraId="03EF6BEE" w14:textId="77777777" w:rsidR="005D61C1" w:rsidRDefault="00540527" w:rsidP="005D61C1">
      <w:pPr>
        <w:pStyle w:val="Ttulo3"/>
        <w:ind w:firstLine="420"/>
      </w:pPr>
      <w:proofErr w:type="spellStart"/>
      <w:r w:rsidRPr="00540527">
        <w:t>saveSentDataToFlash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5D61C1" w14:paraId="58456C74" w14:textId="77777777" w:rsidTr="008244A0">
        <w:tc>
          <w:tcPr>
            <w:tcW w:w="7740" w:type="dxa"/>
            <w:gridSpan w:val="2"/>
          </w:tcPr>
          <w:p w14:paraId="130C41CF" w14:textId="77777777" w:rsidR="005D61C1" w:rsidRDefault="008244A0" w:rsidP="008244A0">
            <w:pPr>
              <w:spacing w:line="360" w:lineRule="auto"/>
              <w:jc w:val="left"/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boolean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 </w:t>
            </w:r>
            <w:proofErr w:type="spellStart"/>
            <w:r w:rsidR="00540527" w:rsidRPr="00540527">
              <w:t>saveSentDataToFlash</w:t>
            </w:r>
            <w:proofErr w:type="spellEnd"/>
            <w:r w:rsidR="00540527" w:rsidRPr="00540527">
              <w:t>()</w:t>
            </w:r>
          </w:p>
        </w:tc>
      </w:tr>
      <w:tr w:rsidR="005D61C1" w14:paraId="5EAD4DB2" w14:textId="77777777" w:rsidTr="008244A0">
        <w:tc>
          <w:tcPr>
            <w:tcW w:w="1260" w:type="dxa"/>
            <w:shd w:val="clear" w:color="auto" w:fill="CCFFFF"/>
          </w:tcPr>
          <w:p w14:paraId="7A5E7834" w14:textId="77777777" w:rsidR="005D61C1" w:rsidRDefault="005D61C1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15364978" w14:textId="77777777" w:rsidR="005D61C1" w:rsidRDefault="005831F1" w:rsidP="008244A0">
            <w:pPr>
              <w:spacing w:line="360" w:lineRule="auto"/>
              <w:jc w:val="left"/>
            </w:pPr>
            <w:r>
              <w:t xml:space="preserve">Save split screen information and programs which sent by </w:t>
            </w:r>
            <w:proofErr w:type="spellStart"/>
            <w:r>
              <w:t>sendText</w:t>
            </w:r>
            <w:proofErr w:type="spellEnd"/>
            <w:r>
              <w:t xml:space="preserve"> and </w:t>
            </w:r>
            <w:proofErr w:type="spellStart"/>
            <w:r>
              <w:lastRenderedPageBreak/>
              <w:t>sendPicture</w:t>
            </w:r>
            <w:proofErr w:type="spellEnd"/>
            <w:r>
              <w:t>.</w:t>
            </w:r>
            <w:r w:rsidR="002A7B0F">
              <w:t xml:space="preserve"> If not call this, the sent data will not be saved when control card restart.</w:t>
            </w:r>
          </w:p>
        </w:tc>
      </w:tr>
      <w:tr w:rsidR="005D61C1" w14:paraId="2B06754D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398A7BFB" w14:textId="77777777" w:rsidR="005D61C1" w:rsidRDefault="005D61C1" w:rsidP="008244A0">
            <w:pPr>
              <w:spacing w:line="360" w:lineRule="auto"/>
              <w:jc w:val="left"/>
            </w:pPr>
            <w:r>
              <w:lastRenderedPageBreak/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10C32F9E" w14:textId="77777777" w:rsidR="005D61C1" w:rsidRDefault="005D61C1" w:rsidP="00333625">
            <w:pPr>
              <w:spacing w:line="360" w:lineRule="auto"/>
              <w:jc w:val="left"/>
            </w:pPr>
          </w:p>
        </w:tc>
      </w:tr>
      <w:tr w:rsidR="005831F1" w14:paraId="781E72D3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31CEC797" w14:textId="77777777" w:rsidR="005831F1" w:rsidRDefault="005831F1" w:rsidP="005831F1">
            <w:pPr>
              <w:spacing w:line="360" w:lineRule="auto"/>
              <w:jc w:val="left"/>
            </w:pPr>
            <w:r>
              <w:t>Return</w:t>
            </w:r>
          </w:p>
        </w:tc>
        <w:tc>
          <w:tcPr>
            <w:tcW w:w="6480" w:type="dxa"/>
          </w:tcPr>
          <w:p w14:paraId="64CBC3AB" w14:textId="77777777" w:rsidR="005831F1" w:rsidRDefault="005831F1" w:rsidP="005831F1">
            <w:pPr>
              <w:spacing w:line="360" w:lineRule="auto"/>
              <w:jc w:val="left"/>
            </w:pPr>
            <w:r>
              <w:t xml:space="preserve">True: </w:t>
            </w:r>
            <w:r w:rsidRPr="00FC2D97">
              <w:t>successfully</w:t>
            </w:r>
            <w:r>
              <w:rPr>
                <w:rFonts w:hint="eastAsia"/>
              </w:rPr>
              <w:t>，</w:t>
            </w:r>
            <w:r>
              <w:t>false otherwise.</w:t>
            </w:r>
          </w:p>
        </w:tc>
      </w:tr>
      <w:tr w:rsidR="00E53231" w14:paraId="738A5BCB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43280495" w14:textId="77777777" w:rsidR="00E53231" w:rsidRDefault="00E53231" w:rsidP="00E53231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7144B2C0" w14:textId="77777777" w:rsidR="00E53231" w:rsidRDefault="00E53231" w:rsidP="00E53231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 xml:space="preserve">, and 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1DF07841" w14:textId="77777777" w:rsidR="005D61C1" w:rsidRDefault="00540527" w:rsidP="005D61C1">
      <w:pPr>
        <w:pStyle w:val="Ttulo3"/>
        <w:ind w:firstLine="420"/>
      </w:pPr>
      <w:proofErr w:type="spellStart"/>
      <w:r w:rsidRPr="00540527">
        <w:rPr>
          <w:rFonts w:ascii="NSimSun" w:eastAsia="NSimSun"/>
          <w:kern w:val="0"/>
          <w:szCs w:val="21"/>
        </w:rPr>
        <w:t>clearSavedDataFromFlash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5D61C1" w14:paraId="5AD37879" w14:textId="77777777" w:rsidTr="008244A0">
        <w:tc>
          <w:tcPr>
            <w:tcW w:w="7740" w:type="dxa"/>
            <w:gridSpan w:val="2"/>
          </w:tcPr>
          <w:p w14:paraId="2D4212AE" w14:textId="77777777" w:rsidR="005D61C1" w:rsidRPr="005D61C1" w:rsidRDefault="008244A0" w:rsidP="008244A0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boolean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 </w:t>
            </w:r>
            <w:proofErr w:type="spellStart"/>
            <w:r w:rsidR="00540527" w:rsidRPr="00540527">
              <w:rPr>
                <w:rFonts w:ascii="NSimSun" w:eastAsia="NSimSun"/>
                <w:kern w:val="0"/>
                <w:szCs w:val="21"/>
              </w:rPr>
              <w:t>clearSavedDataFromFlash</w:t>
            </w:r>
            <w:proofErr w:type="spellEnd"/>
            <w:r w:rsidR="00540527" w:rsidRPr="00540527">
              <w:rPr>
                <w:rFonts w:ascii="NSimSun" w:eastAsia="NSimSun"/>
                <w:kern w:val="0"/>
                <w:szCs w:val="21"/>
              </w:rPr>
              <w:t>()</w:t>
            </w:r>
          </w:p>
        </w:tc>
      </w:tr>
      <w:tr w:rsidR="005D61C1" w14:paraId="4BB1AAB5" w14:textId="77777777" w:rsidTr="008244A0">
        <w:tc>
          <w:tcPr>
            <w:tcW w:w="1260" w:type="dxa"/>
            <w:shd w:val="clear" w:color="auto" w:fill="CCFFFF"/>
          </w:tcPr>
          <w:p w14:paraId="7DC19CEF" w14:textId="77777777" w:rsidR="005D61C1" w:rsidRDefault="00333625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07AE7B02" w14:textId="77777777" w:rsidR="005D61C1" w:rsidRDefault="002A7B0F" w:rsidP="008244A0">
            <w:pPr>
              <w:spacing w:line="360" w:lineRule="auto"/>
              <w:jc w:val="left"/>
            </w:pPr>
            <w:r>
              <w:t xml:space="preserve">Clear Save split screen information and programs which sent by </w:t>
            </w:r>
            <w:proofErr w:type="spellStart"/>
            <w:r>
              <w:t>sendText</w:t>
            </w:r>
            <w:proofErr w:type="spellEnd"/>
            <w:r>
              <w:t xml:space="preserve"> and </w:t>
            </w:r>
            <w:proofErr w:type="spellStart"/>
            <w:r>
              <w:t>sendPicture</w:t>
            </w:r>
            <w:proofErr w:type="spellEnd"/>
            <w:r>
              <w:t>. And the sent data will not be saved when control card restart.</w:t>
            </w:r>
          </w:p>
        </w:tc>
      </w:tr>
      <w:tr w:rsidR="005D61C1" w14:paraId="337F7B87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79EEB752" w14:textId="77777777" w:rsidR="005D61C1" w:rsidRDefault="00333625" w:rsidP="008244A0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55FBAF43" w14:textId="77777777" w:rsidR="005D61C1" w:rsidRDefault="005D61C1" w:rsidP="00E257B9">
            <w:pPr>
              <w:spacing w:line="360" w:lineRule="auto"/>
              <w:jc w:val="left"/>
            </w:pPr>
          </w:p>
        </w:tc>
      </w:tr>
      <w:tr w:rsidR="002A7B0F" w14:paraId="0EFAAB43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3CB2A9E2" w14:textId="77777777" w:rsidR="002A7B0F" w:rsidRDefault="002A7B0F" w:rsidP="002A7B0F">
            <w:pPr>
              <w:spacing w:line="360" w:lineRule="auto"/>
              <w:jc w:val="left"/>
            </w:pPr>
            <w:r>
              <w:t>Return</w:t>
            </w:r>
          </w:p>
        </w:tc>
        <w:tc>
          <w:tcPr>
            <w:tcW w:w="6480" w:type="dxa"/>
          </w:tcPr>
          <w:p w14:paraId="2D2C13A7" w14:textId="77777777" w:rsidR="002A7B0F" w:rsidRDefault="002A7B0F" w:rsidP="002A7B0F">
            <w:pPr>
              <w:spacing w:line="360" w:lineRule="auto"/>
              <w:jc w:val="left"/>
            </w:pPr>
            <w:r>
              <w:t xml:space="preserve">True: </w:t>
            </w:r>
            <w:r w:rsidRPr="00FC2D97">
              <w:t>successfully</w:t>
            </w:r>
            <w:r>
              <w:rPr>
                <w:rFonts w:hint="eastAsia"/>
              </w:rPr>
              <w:t>，</w:t>
            </w:r>
            <w:r>
              <w:t>false otherwise.</w:t>
            </w:r>
          </w:p>
        </w:tc>
      </w:tr>
      <w:tr w:rsidR="00E53231" w14:paraId="39B494B2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4188E8A8" w14:textId="77777777" w:rsidR="00E53231" w:rsidRDefault="00E53231" w:rsidP="00E53231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3C523B2A" w14:textId="77777777" w:rsidR="00E53231" w:rsidRDefault="00E53231" w:rsidP="00E53231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 xml:space="preserve">, and 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5FB953B8" w14:textId="77777777" w:rsidR="006207DD" w:rsidRDefault="00D467DC" w:rsidP="006207DD">
      <w:pPr>
        <w:pStyle w:val="Ttulo3"/>
        <w:ind w:firstLine="420"/>
      </w:pPr>
      <w:proofErr w:type="spellStart"/>
      <w:r w:rsidRPr="00D467DC">
        <w:rPr>
          <w:rFonts w:ascii="NSimSun" w:eastAsia="NSimSun"/>
          <w:kern w:val="0"/>
          <w:szCs w:val="21"/>
        </w:rPr>
        <w:t>getBrightness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6207DD" w14:paraId="616529B5" w14:textId="77777777" w:rsidTr="008244A0">
        <w:tc>
          <w:tcPr>
            <w:tcW w:w="7740" w:type="dxa"/>
            <w:gridSpan w:val="2"/>
          </w:tcPr>
          <w:p w14:paraId="63CD98A0" w14:textId="77777777" w:rsidR="006207DD" w:rsidRPr="005D61C1" w:rsidRDefault="00BB1C44" w:rsidP="008244A0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ascii="NSimSun" w:eastAsia="NSimSun"/>
                <w:kern w:val="0"/>
                <w:szCs w:val="21"/>
              </w:rPr>
              <w:t>i</w:t>
            </w:r>
            <w:r w:rsidR="0057769A">
              <w:rPr>
                <w:rFonts w:ascii="NSimSun" w:eastAsia="NSimSun"/>
                <w:kern w:val="0"/>
                <w:szCs w:val="21"/>
              </w:rPr>
              <w:t xml:space="preserve">nt[] </w:t>
            </w:r>
            <w:proofErr w:type="spellStart"/>
            <w:r w:rsidR="00D467DC" w:rsidRPr="00D467DC">
              <w:rPr>
                <w:rFonts w:ascii="NSimSun" w:eastAsia="NSimSun"/>
                <w:kern w:val="0"/>
                <w:szCs w:val="21"/>
              </w:rPr>
              <w:t>getBrightness</w:t>
            </w:r>
            <w:proofErr w:type="spellEnd"/>
            <w:r w:rsidR="00D467DC" w:rsidRPr="00D467DC">
              <w:rPr>
                <w:rFonts w:ascii="NSimSun" w:eastAsia="NSimSun"/>
                <w:kern w:val="0"/>
                <w:szCs w:val="21"/>
              </w:rPr>
              <w:t>()</w:t>
            </w:r>
          </w:p>
        </w:tc>
      </w:tr>
      <w:tr w:rsidR="006207DD" w14:paraId="3C6CCFED" w14:textId="77777777" w:rsidTr="008244A0">
        <w:tc>
          <w:tcPr>
            <w:tcW w:w="1260" w:type="dxa"/>
            <w:shd w:val="clear" w:color="auto" w:fill="CCFFFF"/>
          </w:tcPr>
          <w:p w14:paraId="00FE0110" w14:textId="77777777" w:rsidR="006207DD" w:rsidRDefault="006207DD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2B7B8367" w14:textId="77777777" w:rsidR="006207DD" w:rsidRDefault="006207DD" w:rsidP="008244A0">
            <w:pPr>
              <w:spacing w:line="360" w:lineRule="auto"/>
              <w:jc w:val="left"/>
            </w:pPr>
          </w:p>
        </w:tc>
      </w:tr>
      <w:tr w:rsidR="006207DD" w14:paraId="5221EEF7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35717D58" w14:textId="77777777" w:rsidR="006207DD" w:rsidRDefault="006207DD" w:rsidP="008244A0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5DE26AA4" w14:textId="77777777" w:rsidR="006207DD" w:rsidRDefault="006207DD" w:rsidP="008244A0">
            <w:pPr>
              <w:spacing w:line="360" w:lineRule="auto"/>
              <w:jc w:val="left"/>
            </w:pPr>
          </w:p>
        </w:tc>
      </w:tr>
      <w:tr w:rsidR="00BB1C44" w14:paraId="39499F8D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7AD96E51" w14:textId="77777777" w:rsidR="00BB1C44" w:rsidRDefault="00BB1C44" w:rsidP="008244A0">
            <w:pPr>
              <w:spacing w:line="360" w:lineRule="auto"/>
              <w:jc w:val="left"/>
            </w:pPr>
            <w:r>
              <w:t xml:space="preserve">Return </w:t>
            </w:r>
          </w:p>
        </w:tc>
        <w:tc>
          <w:tcPr>
            <w:tcW w:w="6480" w:type="dxa"/>
          </w:tcPr>
          <w:p w14:paraId="026A0B8C" w14:textId="77777777" w:rsidR="00BB1C44" w:rsidRDefault="00BB1C44" w:rsidP="008244A0">
            <w:pPr>
              <w:spacing w:line="360" w:lineRule="auto"/>
              <w:jc w:val="left"/>
            </w:pPr>
            <w:r>
              <w:t>The brightness value, length is 24, represent 24 time slot from 00:00.</w:t>
            </w:r>
          </w:p>
        </w:tc>
      </w:tr>
      <w:tr w:rsidR="00E619D4" w14:paraId="0E83A145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587AA5B6" w14:textId="77777777" w:rsidR="00E619D4" w:rsidRDefault="00E619D4" w:rsidP="00E619D4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74341E84" w14:textId="77777777" w:rsidR="00E619D4" w:rsidRDefault="00E619D4" w:rsidP="00E619D4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 xml:space="preserve">, and 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6ACE9C85" w14:textId="77777777" w:rsidR="006207DD" w:rsidRDefault="00A919C5" w:rsidP="006207DD">
      <w:pPr>
        <w:pStyle w:val="Ttulo3"/>
        <w:ind w:firstLine="420"/>
      </w:pPr>
      <w:proofErr w:type="spellStart"/>
      <w:r w:rsidRPr="00A919C5">
        <w:rPr>
          <w:rFonts w:ascii="NSimSun" w:eastAsia="NSimSun"/>
          <w:kern w:val="0"/>
          <w:szCs w:val="21"/>
        </w:rPr>
        <w:lastRenderedPageBreak/>
        <w:t>setBrightness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6207DD" w14:paraId="20C7698C" w14:textId="77777777" w:rsidTr="008244A0">
        <w:tc>
          <w:tcPr>
            <w:tcW w:w="7740" w:type="dxa"/>
            <w:gridSpan w:val="2"/>
          </w:tcPr>
          <w:p w14:paraId="13578CF6" w14:textId="77777777" w:rsidR="006207DD" w:rsidRPr="005D61C1" w:rsidRDefault="00265434" w:rsidP="008244A0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boolean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 </w:t>
            </w:r>
            <w:proofErr w:type="spellStart"/>
            <w:r w:rsidR="00A919C5" w:rsidRPr="00A919C5">
              <w:rPr>
                <w:rFonts w:ascii="NSimSun" w:eastAsia="NSimSun"/>
                <w:kern w:val="0"/>
                <w:szCs w:val="21"/>
              </w:rPr>
              <w:t>setBrightness</w:t>
            </w:r>
            <w:proofErr w:type="spellEnd"/>
            <w:r w:rsidR="00A919C5" w:rsidRPr="00A919C5">
              <w:rPr>
                <w:rFonts w:ascii="NSimSun" w:eastAsia="NSimSun"/>
                <w:kern w:val="0"/>
                <w:szCs w:val="21"/>
              </w:rPr>
              <w:t xml:space="preserve">(int[] </w:t>
            </w:r>
            <w:proofErr w:type="spellStart"/>
            <w:r w:rsidR="00A919C5" w:rsidRPr="00A919C5">
              <w:rPr>
                <w:rFonts w:ascii="NSimSun" w:eastAsia="NSimSun"/>
                <w:kern w:val="0"/>
                <w:szCs w:val="21"/>
              </w:rPr>
              <w:t>brigghtnessValue</w:t>
            </w:r>
            <w:proofErr w:type="spellEnd"/>
            <w:r w:rsidR="00A919C5" w:rsidRPr="00A919C5">
              <w:rPr>
                <w:rFonts w:ascii="NSimSun" w:eastAsia="NSimSun"/>
                <w:kern w:val="0"/>
                <w:szCs w:val="21"/>
              </w:rPr>
              <w:t>)</w:t>
            </w:r>
          </w:p>
        </w:tc>
      </w:tr>
      <w:tr w:rsidR="006207DD" w14:paraId="0C0552E7" w14:textId="77777777" w:rsidTr="008244A0">
        <w:tc>
          <w:tcPr>
            <w:tcW w:w="1260" w:type="dxa"/>
            <w:shd w:val="clear" w:color="auto" w:fill="CCFFFF"/>
          </w:tcPr>
          <w:p w14:paraId="1D28F1D5" w14:textId="77777777" w:rsidR="006207DD" w:rsidRDefault="006207DD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46D24747" w14:textId="77777777" w:rsidR="006207DD" w:rsidRDefault="006207DD" w:rsidP="008244A0">
            <w:pPr>
              <w:spacing w:line="360" w:lineRule="auto"/>
              <w:jc w:val="left"/>
            </w:pPr>
          </w:p>
        </w:tc>
      </w:tr>
      <w:tr w:rsidR="006207DD" w14:paraId="6C63228A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434A0ECE" w14:textId="77777777" w:rsidR="006207DD" w:rsidRDefault="006207DD" w:rsidP="008244A0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0B26D918" w14:textId="77777777" w:rsidR="006207DD" w:rsidRDefault="009270FC" w:rsidP="008244A0">
            <w:pPr>
              <w:spacing w:line="360" w:lineRule="auto"/>
              <w:jc w:val="left"/>
            </w:pPr>
            <w:proofErr w:type="spellStart"/>
            <w:r w:rsidRPr="00A919C5">
              <w:rPr>
                <w:rFonts w:ascii="NSimSun" w:eastAsia="NSimSun"/>
                <w:kern w:val="0"/>
                <w:szCs w:val="21"/>
              </w:rPr>
              <w:t>brigghtnessValue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>
              <w:t xml:space="preserve"> The brightness value, length is 24, represent 24 time </w:t>
            </w:r>
            <w:proofErr w:type="gramStart"/>
            <w:r>
              <w:t>slot</w:t>
            </w:r>
            <w:proofErr w:type="gramEnd"/>
            <w:r>
              <w:t xml:space="preserve"> from 00:00.</w:t>
            </w:r>
            <w:r w:rsidR="000D1758">
              <w:t xml:space="preserve"> When all 24 value is -1, then is in </w:t>
            </w:r>
            <w:r w:rsidR="000D1758" w:rsidRPr="000D1758">
              <w:t>photosensitivity</w:t>
            </w:r>
            <w:r w:rsidR="000D1758">
              <w:t xml:space="preserve"> mode.</w:t>
            </w:r>
          </w:p>
        </w:tc>
      </w:tr>
      <w:tr w:rsidR="009270FC" w14:paraId="559F953A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32310A82" w14:textId="77777777" w:rsidR="009270FC" w:rsidRDefault="009270FC" w:rsidP="009270FC">
            <w:pPr>
              <w:spacing w:line="360" w:lineRule="auto"/>
              <w:jc w:val="left"/>
            </w:pPr>
            <w:r>
              <w:t>Return</w:t>
            </w:r>
          </w:p>
        </w:tc>
        <w:tc>
          <w:tcPr>
            <w:tcW w:w="6480" w:type="dxa"/>
          </w:tcPr>
          <w:p w14:paraId="1E6CF92A" w14:textId="77777777" w:rsidR="009270FC" w:rsidRDefault="009270FC" w:rsidP="009270FC">
            <w:pPr>
              <w:spacing w:line="360" w:lineRule="auto"/>
              <w:jc w:val="left"/>
            </w:pPr>
            <w:r>
              <w:t xml:space="preserve">True: </w:t>
            </w:r>
            <w:r w:rsidRPr="00FC2D97">
              <w:t>successfully</w:t>
            </w:r>
            <w:r>
              <w:rPr>
                <w:rFonts w:hint="eastAsia"/>
              </w:rPr>
              <w:t>，</w:t>
            </w:r>
            <w:r>
              <w:t>false otherwise.</w:t>
            </w:r>
          </w:p>
        </w:tc>
      </w:tr>
      <w:tr w:rsidR="00D4629A" w14:paraId="0AE968EA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662CAB28" w14:textId="77777777" w:rsidR="00D4629A" w:rsidRDefault="00D4629A" w:rsidP="00D4629A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5AAF1C9C" w14:textId="77777777" w:rsidR="00D4629A" w:rsidRDefault="00D4629A" w:rsidP="00D4629A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 xml:space="preserve">, and 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376A7D20" w14:textId="77777777" w:rsidR="006207DD" w:rsidRDefault="00A919C5" w:rsidP="006207DD">
      <w:pPr>
        <w:pStyle w:val="Ttulo3"/>
        <w:ind w:firstLine="420"/>
      </w:pPr>
      <w:proofErr w:type="spellStart"/>
      <w:r w:rsidRPr="00A919C5">
        <w:rPr>
          <w:rFonts w:ascii="NSimSun" w:eastAsia="NSimSun"/>
          <w:kern w:val="0"/>
          <w:szCs w:val="21"/>
        </w:rPr>
        <w:t>setScreenOnAndOffTime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6207DD" w14:paraId="70559AA5" w14:textId="77777777" w:rsidTr="008244A0">
        <w:tc>
          <w:tcPr>
            <w:tcW w:w="7740" w:type="dxa"/>
            <w:gridSpan w:val="2"/>
          </w:tcPr>
          <w:p w14:paraId="0B4EFD3C" w14:textId="77777777" w:rsidR="006207DD" w:rsidRPr="005D61C1" w:rsidRDefault="00265434" w:rsidP="008244A0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boolean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 </w:t>
            </w:r>
            <w:proofErr w:type="spellStart"/>
            <w:r w:rsidR="00A919C5" w:rsidRPr="00A919C5">
              <w:rPr>
                <w:rFonts w:ascii="NSimSun" w:eastAsia="NSimSun"/>
                <w:kern w:val="0"/>
                <w:szCs w:val="21"/>
              </w:rPr>
              <w:t>setScreenOnAndOffTime</w:t>
            </w:r>
            <w:proofErr w:type="spellEnd"/>
            <w:r w:rsidR="00A919C5" w:rsidRPr="00A919C5">
              <w:rPr>
                <w:rFonts w:ascii="NSimSun" w:eastAsia="NSimSun"/>
                <w:kern w:val="0"/>
                <w:szCs w:val="21"/>
              </w:rPr>
              <w:t>(</w:t>
            </w:r>
            <w:r w:rsidR="00CB7117" w:rsidRPr="00A919C5">
              <w:rPr>
                <w:rFonts w:ascii="NSimSun" w:eastAsia="NSimSun"/>
                <w:kern w:val="0"/>
                <w:szCs w:val="21"/>
              </w:rPr>
              <w:t xml:space="preserve">int </w:t>
            </w:r>
            <w:proofErr w:type="spellStart"/>
            <w:r w:rsidR="00CB7117" w:rsidRPr="00A919C5">
              <w:rPr>
                <w:rFonts w:ascii="NSimSun" w:eastAsia="NSimSun"/>
                <w:kern w:val="0"/>
                <w:szCs w:val="21"/>
              </w:rPr>
              <w:t>nHourOn</w:t>
            </w:r>
            <w:proofErr w:type="spellEnd"/>
            <w:r w:rsidR="00CB7117" w:rsidRPr="00A919C5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="00CB7117" w:rsidRPr="00A919C5">
              <w:rPr>
                <w:rFonts w:ascii="NSimSun" w:eastAsia="NSimSun"/>
                <w:kern w:val="0"/>
                <w:szCs w:val="21"/>
              </w:rPr>
              <w:t>nMinuteOn</w:t>
            </w:r>
            <w:proofErr w:type="spellEnd"/>
            <w:r w:rsidR="00CB7117" w:rsidRPr="00A919C5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="00CB7117" w:rsidRPr="00A919C5">
              <w:rPr>
                <w:rFonts w:ascii="NSimSun" w:eastAsia="NSimSun"/>
                <w:kern w:val="0"/>
                <w:szCs w:val="21"/>
              </w:rPr>
              <w:t>nHourOff</w:t>
            </w:r>
            <w:proofErr w:type="spellEnd"/>
            <w:r w:rsidR="00CB7117" w:rsidRPr="00A919C5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="00CB7117" w:rsidRPr="00A919C5">
              <w:rPr>
                <w:rFonts w:ascii="NSimSun" w:eastAsia="NSimSun"/>
                <w:kern w:val="0"/>
                <w:szCs w:val="21"/>
              </w:rPr>
              <w:t>nMinuteOff</w:t>
            </w:r>
            <w:proofErr w:type="spellEnd"/>
            <w:r w:rsidR="00A919C5" w:rsidRPr="00A919C5">
              <w:rPr>
                <w:rFonts w:ascii="NSimSun" w:eastAsia="NSimSun"/>
                <w:kern w:val="0"/>
                <w:szCs w:val="21"/>
              </w:rPr>
              <w:t>)</w:t>
            </w:r>
          </w:p>
        </w:tc>
      </w:tr>
      <w:tr w:rsidR="006207DD" w14:paraId="68925FDA" w14:textId="77777777" w:rsidTr="008244A0">
        <w:tc>
          <w:tcPr>
            <w:tcW w:w="1260" w:type="dxa"/>
            <w:shd w:val="clear" w:color="auto" w:fill="CCFFFF"/>
          </w:tcPr>
          <w:p w14:paraId="1F1AA075" w14:textId="77777777" w:rsidR="006207DD" w:rsidRDefault="006207DD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5B8A6D5D" w14:textId="77777777" w:rsidR="006207DD" w:rsidRDefault="006207DD" w:rsidP="008244A0">
            <w:pPr>
              <w:spacing w:line="360" w:lineRule="auto"/>
              <w:jc w:val="left"/>
            </w:pPr>
          </w:p>
        </w:tc>
      </w:tr>
      <w:tr w:rsidR="006207DD" w14:paraId="4560E428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52740A95" w14:textId="77777777" w:rsidR="006207DD" w:rsidRDefault="006207DD" w:rsidP="008244A0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48C6CE8B" w14:textId="77777777" w:rsidR="006207DD" w:rsidRDefault="00CB7117" w:rsidP="008244A0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A919C5">
              <w:rPr>
                <w:rFonts w:ascii="NSimSun" w:eastAsia="NSimSun"/>
                <w:kern w:val="0"/>
                <w:szCs w:val="21"/>
              </w:rPr>
              <w:t>nHourOn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 w:rsidR="006E1765">
              <w:rPr>
                <w:rFonts w:ascii="NSimSun" w:eastAsia="NSimSun"/>
                <w:kern w:val="0"/>
                <w:szCs w:val="21"/>
              </w:rPr>
              <w:t xml:space="preserve"> </w:t>
            </w:r>
            <w:r>
              <w:rPr>
                <w:rFonts w:ascii="NSimSun" w:eastAsia="NSimSun"/>
                <w:kern w:val="0"/>
                <w:szCs w:val="21"/>
              </w:rPr>
              <w:t>0~23</w:t>
            </w:r>
          </w:p>
          <w:p w14:paraId="0DEE913A" w14:textId="77777777" w:rsidR="00CB7117" w:rsidRDefault="00CB7117" w:rsidP="008244A0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A919C5">
              <w:rPr>
                <w:rFonts w:ascii="NSimSun" w:eastAsia="NSimSun"/>
                <w:kern w:val="0"/>
                <w:szCs w:val="21"/>
              </w:rPr>
              <w:t>nMinuteOn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 w:rsidR="006E1765">
              <w:rPr>
                <w:rFonts w:ascii="NSimSun" w:eastAsia="NSimSun"/>
                <w:kern w:val="0"/>
                <w:szCs w:val="21"/>
              </w:rPr>
              <w:t xml:space="preserve"> </w:t>
            </w:r>
            <w:r>
              <w:rPr>
                <w:rFonts w:ascii="NSimSun" w:eastAsia="NSimSun"/>
                <w:kern w:val="0"/>
                <w:szCs w:val="21"/>
              </w:rPr>
              <w:t>0~59</w:t>
            </w:r>
          </w:p>
          <w:p w14:paraId="144612AC" w14:textId="77777777" w:rsidR="00CB7117" w:rsidRDefault="00CB7117" w:rsidP="008244A0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A919C5">
              <w:rPr>
                <w:rFonts w:ascii="NSimSun" w:eastAsia="NSimSun"/>
                <w:kern w:val="0"/>
                <w:szCs w:val="21"/>
              </w:rPr>
              <w:t>nHourOff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 w:rsidR="006E1765">
              <w:rPr>
                <w:rFonts w:ascii="NSimSun" w:eastAsia="NSimSun"/>
                <w:kern w:val="0"/>
                <w:szCs w:val="21"/>
              </w:rPr>
              <w:t xml:space="preserve"> </w:t>
            </w:r>
            <w:r>
              <w:rPr>
                <w:rFonts w:ascii="NSimSun" w:eastAsia="NSimSun"/>
                <w:kern w:val="0"/>
                <w:szCs w:val="21"/>
              </w:rPr>
              <w:t>0~23</w:t>
            </w:r>
          </w:p>
          <w:p w14:paraId="5F471797" w14:textId="77777777" w:rsidR="00CB7117" w:rsidRDefault="00CB7117" w:rsidP="008244A0">
            <w:pPr>
              <w:spacing w:line="360" w:lineRule="auto"/>
              <w:jc w:val="left"/>
            </w:pPr>
            <w:proofErr w:type="spellStart"/>
            <w:r w:rsidRPr="00A919C5">
              <w:rPr>
                <w:rFonts w:ascii="NSimSun" w:eastAsia="NSimSun"/>
                <w:kern w:val="0"/>
                <w:szCs w:val="21"/>
              </w:rPr>
              <w:t>nMinuteOff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</w:t>
            </w:r>
            <w:r w:rsidR="006E1765">
              <w:rPr>
                <w:rFonts w:ascii="NSimSun" w:eastAsia="NSimSun"/>
                <w:kern w:val="0"/>
                <w:szCs w:val="21"/>
              </w:rPr>
              <w:t xml:space="preserve"> </w:t>
            </w:r>
            <w:r>
              <w:rPr>
                <w:rFonts w:ascii="NSimSun" w:eastAsia="NSimSun"/>
                <w:kern w:val="0"/>
                <w:szCs w:val="21"/>
              </w:rPr>
              <w:t>0~59</w:t>
            </w:r>
          </w:p>
        </w:tc>
      </w:tr>
      <w:tr w:rsidR="00857520" w14:paraId="4E42EF36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311DA661" w14:textId="77777777" w:rsidR="00857520" w:rsidRDefault="00857520" w:rsidP="00857520">
            <w:pPr>
              <w:spacing w:line="360" w:lineRule="auto"/>
              <w:jc w:val="left"/>
            </w:pPr>
            <w:r>
              <w:t>Return</w:t>
            </w:r>
          </w:p>
        </w:tc>
        <w:tc>
          <w:tcPr>
            <w:tcW w:w="6480" w:type="dxa"/>
          </w:tcPr>
          <w:p w14:paraId="59849487" w14:textId="77777777" w:rsidR="00857520" w:rsidRDefault="00857520" w:rsidP="00857520">
            <w:pPr>
              <w:spacing w:line="360" w:lineRule="auto"/>
              <w:jc w:val="left"/>
            </w:pPr>
            <w:r>
              <w:t xml:space="preserve">True: </w:t>
            </w:r>
            <w:r w:rsidRPr="00FC2D97">
              <w:t>successfully</w:t>
            </w:r>
            <w:r>
              <w:rPr>
                <w:rFonts w:hint="eastAsia"/>
              </w:rPr>
              <w:t>，</w:t>
            </w:r>
            <w:r>
              <w:t>false otherwise.</w:t>
            </w:r>
          </w:p>
        </w:tc>
      </w:tr>
      <w:tr w:rsidR="00D4629A" w14:paraId="48076483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78DFC13B" w14:textId="77777777" w:rsidR="00D4629A" w:rsidRDefault="00D4629A" w:rsidP="00D4629A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3B04F3BD" w14:textId="77777777" w:rsidR="00D4629A" w:rsidRDefault="00D4629A" w:rsidP="00D4629A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 xml:space="preserve">, and 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5EA7E109" w14:textId="77777777" w:rsidR="006207DD" w:rsidRDefault="00A919C5" w:rsidP="006207DD">
      <w:pPr>
        <w:pStyle w:val="Ttulo3"/>
        <w:ind w:firstLine="420"/>
      </w:pPr>
      <w:proofErr w:type="spellStart"/>
      <w:r w:rsidRPr="00A919C5">
        <w:rPr>
          <w:rFonts w:ascii="NSimSun" w:eastAsia="NSimSun"/>
          <w:kern w:val="0"/>
          <w:szCs w:val="21"/>
        </w:rPr>
        <w:t>getScreenOnAndOffTime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6207DD" w14:paraId="2F6FD48C" w14:textId="77777777" w:rsidTr="008244A0">
        <w:tc>
          <w:tcPr>
            <w:tcW w:w="7740" w:type="dxa"/>
            <w:gridSpan w:val="2"/>
          </w:tcPr>
          <w:p w14:paraId="6971023D" w14:textId="77777777" w:rsidR="006207DD" w:rsidRPr="005D61C1" w:rsidRDefault="004D1227" w:rsidP="008244A0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ascii="NSimSun" w:eastAsia="NSimSun"/>
                <w:kern w:val="0"/>
                <w:szCs w:val="21"/>
              </w:rPr>
              <w:t xml:space="preserve">int[] </w:t>
            </w:r>
            <w:proofErr w:type="spellStart"/>
            <w:r w:rsidR="00A919C5" w:rsidRPr="00A919C5">
              <w:rPr>
                <w:rFonts w:ascii="NSimSun" w:eastAsia="NSimSun"/>
                <w:kern w:val="0"/>
                <w:szCs w:val="21"/>
              </w:rPr>
              <w:t>getScreenOnAndOffTime</w:t>
            </w:r>
            <w:proofErr w:type="spellEnd"/>
            <w:r w:rsidR="00A919C5" w:rsidRPr="00A919C5">
              <w:rPr>
                <w:rFonts w:ascii="NSimSun" w:eastAsia="NSimSun"/>
                <w:kern w:val="0"/>
                <w:szCs w:val="21"/>
              </w:rPr>
              <w:t xml:space="preserve"> </w:t>
            </w:r>
            <w:r w:rsidR="006207DD" w:rsidRPr="00540527">
              <w:rPr>
                <w:rFonts w:ascii="NSimSun" w:eastAsia="NSimSun"/>
                <w:kern w:val="0"/>
                <w:szCs w:val="21"/>
              </w:rPr>
              <w:t>()</w:t>
            </w:r>
          </w:p>
        </w:tc>
      </w:tr>
      <w:tr w:rsidR="006207DD" w14:paraId="1BAF3102" w14:textId="77777777" w:rsidTr="008244A0">
        <w:tc>
          <w:tcPr>
            <w:tcW w:w="1260" w:type="dxa"/>
            <w:shd w:val="clear" w:color="auto" w:fill="CCFFFF"/>
          </w:tcPr>
          <w:p w14:paraId="7039D865" w14:textId="77777777" w:rsidR="006207DD" w:rsidRDefault="006207DD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762F9D37" w14:textId="77777777" w:rsidR="006207DD" w:rsidRDefault="006207DD" w:rsidP="008244A0">
            <w:pPr>
              <w:spacing w:line="360" w:lineRule="auto"/>
              <w:jc w:val="left"/>
            </w:pPr>
          </w:p>
        </w:tc>
      </w:tr>
      <w:tr w:rsidR="006207DD" w14:paraId="4DFD0564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2AF7CE1A" w14:textId="77777777" w:rsidR="006207DD" w:rsidRDefault="006207DD" w:rsidP="008244A0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7FAA9402" w14:textId="77777777" w:rsidR="006207DD" w:rsidRDefault="006207DD" w:rsidP="008244A0">
            <w:pPr>
              <w:spacing w:line="360" w:lineRule="auto"/>
              <w:jc w:val="left"/>
            </w:pPr>
          </w:p>
        </w:tc>
      </w:tr>
      <w:tr w:rsidR="00226040" w14:paraId="1FE0AAEA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7EC4A01F" w14:textId="77777777" w:rsidR="00226040" w:rsidRDefault="00226040" w:rsidP="008244A0">
            <w:pPr>
              <w:spacing w:line="360" w:lineRule="auto"/>
              <w:jc w:val="left"/>
            </w:pPr>
            <w:r>
              <w:rPr>
                <w:rFonts w:hint="eastAsia"/>
              </w:rPr>
              <w:lastRenderedPageBreak/>
              <w:t>r</w:t>
            </w:r>
            <w:r>
              <w:t>eturn</w:t>
            </w:r>
          </w:p>
        </w:tc>
        <w:tc>
          <w:tcPr>
            <w:tcW w:w="6480" w:type="dxa"/>
          </w:tcPr>
          <w:p w14:paraId="583FBA73" w14:textId="77777777" w:rsidR="00226040" w:rsidRDefault="00226040" w:rsidP="008244A0">
            <w:pPr>
              <w:spacing w:line="360" w:lineRule="auto"/>
              <w:jc w:val="left"/>
            </w:pPr>
            <w:r>
              <w:t>The screen on and off time, length is 4</w:t>
            </w:r>
            <w:r w:rsidR="002015D1">
              <w:t>. When value is 255, e</w:t>
            </w:r>
            <w:r w:rsidR="002015D1" w:rsidRPr="002015D1">
              <w:t>xplain that the switch screen settings are not turned on</w:t>
            </w:r>
            <w:r w:rsidR="002015D1">
              <w:t>.</w:t>
            </w:r>
          </w:p>
        </w:tc>
      </w:tr>
      <w:tr w:rsidR="00D4629A" w14:paraId="18DBBA9C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0909A462" w14:textId="77777777" w:rsidR="00D4629A" w:rsidRDefault="00D4629A" w:rsidP="00D4629A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51F4011E" w14:textId="77777777" w:rsidR="00D4629A" w:rsidRDefault="00D4629A" w:rsidP="00D4629A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 xml:space="preserve">, and 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4092BCED" w14:textId="77777777" w:rsidR="006207DD" w:rsidRDefault="008D722B" w:rsidP="006207DD">
      <w:pPr>
        <w:pStyle w:val="Ttulo3"/>
        <w:ind w:firstLine="420"/>
      </w:pPr>
      <w:proofErr w:type="spellStart"/>
      <w:r w:rsidRPr="008D722B">
        <w:rPr>
          <w:rFonts w:ascii="NSimSun" w:eastAsia="NSimSun"/>
          <w:kern w:val="0"/>
          <w:szCs w:val="21"/>
        </w:rPr>
        <w:t>exitSetScreenOnAndOffTime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6207DD" w14:paraId="759ACD78" w14:textId="77777777" w:rsidTr="008244A0">
        <w:tc>
          <w:tcPr>
            <w:tcW w:w="7740" w:type="dxa"/>
            <w:gridSpan w:val="2"/>
          </w:tcPr>
          <w:p w14:paraId="5866AA29" w14:textId="77777777" w:rsidR="006207DD" w:rsidRPr="005D61C1" w:rsidRDefault="00265434" w:rsidP="008244A0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9123B8">
              <w:rPr>
                <w:rFonts w:ascii="NSimSun" w:eastAsia="NSimSun"/>
                <w:kern w:val="0"/>
                <w:szCs w:val="21"/>
              </w:rPr>
              <w:t>boolean</w:t>
            </w:r>
            <w:proofErr w:type="spellEnd"/>
            <w:r w:rsidRPr="009123B8">
              <w:rPr>
                <w:rFonts w:ascii="NSimSun" w:eastAsia="NSimSun"/>
                <w:kern w:val="0"/>
                <w:szCs w:val="21"/>
              </w:rPr>
              <w:t xml:space="preserve"> </w:t>
            </w:r>
            <w:proofErr w:type="spellStart"/>
            <w:r w:rsidR="008D722B" w:rsidRPr="008D722B">
              <w:rPr>
                <w:rFonts w:ascii="NSimSun" w:eastAsia="NSimSun"/>
                <w:kern w:val="0"/>
                <w:szCs w:val="21"/>
              </w:rPr>
              <w:t>exitSetScreenOnAndOffTime</w:t>
            </w:r>
            <w:proofErr w:type="spellEnd"/>
            <w:r w:rsidR="008D722B" w:rsidRPr="008D722B">
              <w:rPr>
                <w:rFonts w:ascii="NSimSun" w:eastAsia="NSimSun"/>
                <w:kern w:val="0"/>
                <w:szCs w:val="21"/>
              </w:rPr>
              <w:t xml:space="preserve"> </w:t>
            </w:r>
            <w:r w:rsidR="006207DD" w:rsidRPr="00540527">
              <w:rPr>
                <w:rFonts w:ascii="NSimSun" w:eastAsia="NSimSun"/>
                <w:kern w:val="0"/>
                <w:szCs w:val="21"/>
              </w:rPr>
              <w:t>()</w:t>
            </w:r>
          </w:p>
        </w:tc>
      </w:tr>
      <w:tr w:rsidR="006207DD" w14:paraId="646721BE" w14:textId="77777777" w:rsidTr="008244A0">
        <w:tc>
          <w:tcPr>
            <w:tcW w:w="1260" w:type="dxa"/>
            <w:shd w:val="clear" w:color="auto" w:fill="CCFFFF"/>
          </w:tcPr>
          <w:p w14:paraId="4EC967FC" w14:textId="77777777" w:rsidR="006207DD" w:rsidRDefault="006207DD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1FA6FDE6" w14:textId="77777777" w:rsidR="006207DD" w:rsidRDefault="00D4629A" w:rsidP="008244A0">
            <w:pPr>
              <w:spacing w:line="360" w:lineRule="auto"/>
              <w:jc w:val="left"/>
            </w:pPr>
            <w:r>
              <w:rPr>
                <w:rFonts w:hint="eastAsia"/>
              </w:rPr>
              <w:t xml:space="preserve"> </w:t>
            </w:r>
            <w:r>
              <w:t>Exit screen on and off settings.</w:t>
            </w:r>
          </w:p>
        </w:tc>
      </w:tr>
      <w:tr w:rsidR="006207DD" w14:paraId="11FC34DE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638650E9" w14:textId="77777777" w:rsidR="006207DD" w:rsidRDefault="006207DD" w:rsidP="008244A0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32DAE126" w14:textId="77777777" w:rsidR="006207DD" w:rsidRDefault="006207DD" w:rsidP="008244A0">
            <w:pPr>
              <w:spacing w:line="360" w:lineRule="auto"/>
              <w:jc w:val="left"/>
            </w:pPr>
          </w:p>
        </w:tc>
      </w:tr>
      <w:tr w:rsidR="00D4629A" w14:paraId="7E27D94A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1384D5C2" w14:textId="77777777" w:rsidR="00D4629A" w:rsidRDefault="00D4629A" w:rsidP="00D4629A">
            <w:pPr>
              <w:spacing w:line="360" w:lineRule="auto"/>
              <w:jc w:val="left"/>
            </w:pPr>
            <w:r>
              <w:t>Return</w:t>
            </w:r>
          </w:p>
        </w:tc>
        <w:tc>
          <w:tcPr>
            <w:tcW w:w="6480" w:type="dxa"/>
          </w:tcPr>
          <w:p w14:paraId="6A09344A" w14:textId="77777777" w:rsidR="00D4629A" w:rsidRDefault="00D4629A" w:rsidP="00D4629A">
            <w:pPr>
              <w:spacing w:line="360" w:lineRule="auto"/>
              <w:jc w:val="left"/>
            </w:pPr>
            <w:r>
              <w:t xml:space="preserve">True: </w:t>
            </w:r>
            <w:r w:rsidRPr="00FC2D97">
              <w:t>successfully</w:t>
            </w:r>
            <w:r>
              <w:rPr>
                <w:rFonts w:hint="eastAsia"/>
              </w:rPr>
              <w:t>，</w:t>
            </w:r>
            <w:r>
              <w:t>false otherwise.</w:t>
            </w:r>
          </w:p>
        </w:tc>
      </w:tr>
      <w:tr w:rsidR="00D4629A" w14:paraId="34D1E774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59C7E6FD" w14:textId="77777777" w:rsidR="00D4629A" w:rsidRDefault="00D4629A" w:rsidP="00D4629A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64F56288" w14:textId="77777777" w:rsidR="00D4629A" w:rsidRDefault="00D4629A" w:rsidP="00D4629A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 xml:space="preserve">, and monitor the result int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73A92421" w14:textId="77777777" w:rsidR="00E24209" w:rsidRDefault="00E24209" w:rsidP="00E24209">
      <w:pPr>
        <w:pStyle w:val="Ttulo3"/>
        <w:ind w:firstLine="420"/>
      </w:pPr>
      <w:proofErr w:type="spellStart"/>
      <w:r>
        <w:rPr>
          <w:rFonts w:ascii="NSimSun" w:eastAsia="NSimSun"/>
          <w:kern w:val="0"/>
          <w:szCs w:val="21"/>
        </w:rPr>
        <w:t>s</w:t>
      </w:r>
      <w:r>
        <w:rPr>
          <w:rFonts w:ascii="NSimSun" w:eastAsia="NSimSun" w:hint="eastAsia"/>
          <w:kern w:val="0"/>
          <w:szCs w:val="21"/>
        </w:rPr>
        <w:t>et</w:t>
      </w:r>
      <w:r>
        <w:rPr>
          <w:rFonts w:ascii="NSimSun" w:eastAsia="NSimSun"/>
          <w:kern w:val="0"/>
          <w:szCs w:val="21"/>
        </w:rPr>
        <w:t>ScreenSwitch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E24209" w14:paraId="253CBF1B" w14:textId="77777777" w:rsidTr="00D64E47">
        <w:tc>
          <w:tcPr>
            <w:tcW w:w="7740" w:type="dxa"/>
            <w:gridSpan w:val="2"/>
          </w:tcPr>
          <w:p w14:paraId="3ADC01C5" w14:textId="77777777" w:rsidR="00E24209" w:rsidRPr="005D61C1" w:rsidRDefault="00E24209" w:rsidP="00D64E47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745EC7">
              <w:rPr>
                <w:szCs w:val="21"/>
              </w:rPr>
              <w:t>boolean</w:t>
            </w:r>
            <w:proofErr w:type="spellEnd"/>
            <w:r w:rsidRPr="00745EC7">
              <w:rPr>
                <w:szCs w:val="21"/>
              </w:rPr>
              <w:t xml:space="preserve"> </w:t>
            </w:r>
            <w:proofErr w:type="spellStart"/>
            <w:r w:rsidRPr="00745EC7">
              <w:rPr>
                <w:szCs w:val="21"/>
              </w:rPr>
              <w:t>setScreenSwitch</w:t>
            </w:r>
            <w:proofErr w:type="spellEnd"/>
            <w:r w:rsidRPr="00745EC7">
              <w:rPr>
                <w:szCs w:val="21"/>
              </w:rPr>
              <w:t>(</w:t>
            </w:r>
            <w:proofErr w:type="spellStart"/>
            <w:r w:rsidRPr="00745EC7">
              <w:rPr>
                <w:szCs w:val="21"/>
              </w:rPr>
              <w:t>boolean</w:t>
            </w:r>
            <w:proofErr w:type="spellEnd"/>
            <w:r w:rsidRPr="00745EC7">
              <w:rPr>
                <w:szCs w:val="21"/>
              </w:rPr>
              <w:t xml:space="preserve"> </w:t>
            </w:r>
            <w:proofErr w:type="spellStart"/>
            <w:r w:rsidRPr="00745EC7">
              <w:rPr>
                <w:szCs w:val="21"/>
              </w:rPr>
              <w:t>turnOn</w:t>
            </w:r>
            <w:proofErr w:type="spellEnd"/>
            <w:r w:rsidRPr="00745EC7">
              <w:rPr>
                <w:szCs w:val="21"/>
              </w:rPr>
              <w:t>)</w:t>
            </w:r>
          </w:p>
        </w:tc>
      </w:tr>
      <w:tr w:rsidR="00E24209" w14:paraId="240170EF" w14:textId="77777777" w:rsidTr="00D64E47">
        <w:tc>
          <w:tcPr>
            <w:tcW w:w="1260" w:type="dxa"/>
            <w:shd w:val="clear" w:color="auto" w:fill="CCFFFF"/>
          </w:tcPr>
          <w:p w14:paraId="267C2ECD" w14:textId="77777777" w:rsidR="00E24209" w:rsidRDefault="00E24209" w:rsidP="00D64E47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051C2699" w14:textId="77777777" w:rsidR="00E24209" w:rsidRDefault="00E24209" w:rsidP="00D64E47">
            <w:pPr>
              <w:spacing w:line="360" w:lineRule="auto"/>
              <w:jc w:val="left"/>
            </w:pPr>
            <w:r>
              <w:rPr>
                <w:rStyle w:val="tlid-translation"/>
                <w:lang w:val="en"/>
              </w:rPr>
              <w:t>Switch the screen immediately (restart card is invalid)</w:t>
            </w:r>
          </w:p>
        </w:tc>
      </w:tr>
      <w:tr w:rsidR="00E24209" w14:paraId="38C8F3F7" w14:textId="77777777" w:rsidTr="00D64E47">
        <w:trPr>
          <w:cantSplit/>
        </w:trPr>
        <w:tc>
          <w:tcPr>
            <w:tcW w:w="1260" w:type="dxa"/>
            <w:shd w:val="clear" w:color="auto" w:fill="CCFFFF"/>
          </w:tcPr>
          <w:p w14:paraId="665640E3" w14:textId="77777777" w:rsidR="00E24209" w:rsidRDefault="00E24209" w:rsidP="00D64E47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160429EC" w14:textId="77777777" w:rsidR="00E24209" w:rsidRDefault="00E24209" w:rsidP="00E24209">
            <w:pPr>
              <w:spacing w:line="360" w:lineRule="auto"/>
              <w:jc w:val="left"/>
            </w:pPr>
            <w:proofErr w:type="spellStart"/>
            <w:r>
              <w:t>TurnOn</w:t>
            </w:r>
            <w:proofErr w:type="spellEnd"/>
            <w:r>
              <w:t xml:space="preserve"> : true</w:t>
            </w:r>
            <w:r>
              <w:rPr>
                <w:rFonts w:hint="eastAsia"/>
              </w:rPr>
              <w:t xml:space="preserve"> </w:t>
            </w:r>
            <w:r>
              <w:t>means ON</w:t>
            </w:r>
            <w:r>
              <w:rPr>
                <w:rFonts w:hint="eastAsia"/>
              </w:rPr>
              <w:t>，</w:t>
            </w:r>
            <w:r>
              <w:t xml:space="preserve">false means OFF </w:t>
            </w:r>
          </w:p>
        </w:tc>
      </w:tr>
      <w:tr w:rsidR="00E24209" w14:paraId="0604D493" w14:textId="77777777" w:rsidTr="00D64E47">
        <w:trPr>
          <w:cantSplit/>
        </w:trPr>
        <w:tc>
          <w:tcPr>
            <w:tcW w:w="1260" w:type="dxa"/>
            <w:shd w:val="clear" w:color="auto" w:fill="CCFFFF"/>
          </w:tcPr>
          <w:p w14:paraId="10440B2C" w14:textId="77777777" w:rsidR="00E24209" w:rsidRDefault="00E24209" w:rsidP="00D64E47">
            <w:pPr>
              <w:spacing w:line="360" w:lineRule="auto"/>
              <w:jc w:val="left"/>
            </w:pPr>
            <w:r>
              <w:t>Return</w:t>
            </w:r>
          </w:p>
        </w:tc>
        <w:tc>
          <w:tcPr>
            <w:tcW w:w="6480" w:type="dxa"/>
          </w:tcPr>
          <w:p w14:paraId="1D6D528E" w14:textId="77777777" w:rsidR="00E24209" w:rsidRDefault="00E24209" w:rsidP="00D64E47">
            <w:pPr>
              <w:spacing w:line="360" w:lineRule="auto"/>
              <w:jc w:val="left"/>
            </w:pPr>
            <w:r>
              <w:t xml:space="preserve">True: </w:t>
            </w:r>
            <w:r w:rsidRPr="00FC2D97">
              <w:t>successfully</w:t>
            </w:r>
            <w:r>
              <w:rPr>
                <w:rFonts w:hint="eastAsia"/>
              </w:rPr>
              <w:t>，</w:t>
            </w:r>
            <w:r>
              <w:t>false otherwise.</w:t>
            </w:r>
          </w:p>
        </w:tc>
      </w:tr>
      <w:tr w:rsidR="00E24209" w14:paraId="051E6EE4" w14:textId="77777777" w:rsidTr="00D64E47">
        <w:trPr>
          <w:cantSplit/>
        </w:trPr>
        <w:tc>
          <w:tcPr>
            <w:tcW w:w="1260" w:type="dxa"/>
            <w:shd w:val="clear" w:color="auto" w:fill="CCFFFF"/>
          </w:tcPr>
          <w:p w14:paraId="025BCDB8" w14:textId="77777777" w:rsidR="00E24209" w:rsidRDefault="00E24209" w:rsidP="00D64E47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16EFB5CE" w14:textId="77777777" w:rsidR="00E24209" w:rsidRDefault="00E24209" w:rsidP="00D64E47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>, and monitor the result int</w:t>
            </w:r>
            <w:r>
              <w:rPr>
                <w:rStyle w:val="Hipervnculo"/>
                <w:rFonts w:ascii="NSimSun" w:eastAsia="NSimSun"/>
                <w:kern w:val="0"/>
                <w:sz w:val="18"/>
                <w:szCs w:val="18"/>
              </w:rPr>
              <w:t xml:space="preserve">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7B90DD24" w14:textId="77777777" w:rsidR="00E24209" w:rsidRDefault="00E24209" w:rsidP="00E24209"/>
    <w:p w14:paraId="7F80B6BE" w14:textId="77777777" w:rsidR="00E24209" w:rsidRDefault="00E24209" w:rsidP="00E24209">
      <w:pPr>
        <w:pStyle w:val="Ttulo3"/>
        <w:ind w:firstLine="420"/>
      </w:pPr>
      <w:proofErr w:type="spellStart"/>
      <w:r w:rsidRPr="00745EC7">
        <w:rPr>
          <w:szCs w:val="21"/>
        </w:rPr>
        <w:t>quitExternalScreen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E24209" w14:paraId="0F554921" w14:textId="77777777" w:rsidTr="00D64E47">
        <w:tc>
          <w:tcPr>
            <w:tcW w:w="7740" w:type="dxa"/>
            <w:gridSpan w:val="2"/>
          </w:tcPr>
          <w:p w14:paraId="07EFA338" w14:textId="77777777" w:rsidR="00E24209" w:rsidRPr="005D61C1" w:rsidRDefault="00E24209" w:rsidP="00D64E47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745EC7">
              <w:rPr>
                <w:szCs w:val="21"/>
              </w:rPr>
              <w:t>boolean</w:t>
            </w:r>
            <w:proofErr w:type="spellEnd"/>
            <w:r w:rsidRPr="00745EC7">
              <w:rPr>
                <w:szCs w:val="21"/>
              </w:rPr>
              <w:t xml:space="preserve"> </w:t>
            </w:r>
            <w:proofErr w:type="spellStart"/>
            <w:r w:rsidRPr="00745EC7">
              <w:rPr>
                <w:szCs w:val="21"/>
              </w:rPr>
              <w:t>quitExternalScreen</w:t>
            </w:r>
            <w:proofErr w:type="spellEnd"/>
            <w:r w:rsidRPr="00745EC7">
              <w:rPr>
                <w:szCs w:val="21"/>
              </w:rPr>
              <w:t>()</w:t>
            </w:r>
          </w:p>
        </w:tc>
      </w:tr>
      <w:tr w:rsidR="00E24209" w14:paraId="1CDA064B" w14:textId="77777777" w:rsidTr="00D64E47">
        <w:tc>
          <w:tcPr>
            <w:tcW w:w="1260" w:type="dxa"/>
            <w:shd w:val="clear" w:color="auto" w:fill="CCFFFF"/>
          </w:tcPr>
          <w:p w14:paraId="55E329CA" w14:textId="77777777" w:rsidR="00E24209" w:rsidRDefault="00E24209" w:rsidP="00D64E47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06C70A12" w14:textId="77777777" w:rsidR="00E24209" w:rsidRDefault="00E24209" w:rsidP="00D64E47">
            <w:pPr>
              <w:spacing w:line="360" w:lineRule="auto"/>
              <w:jc w:val="left"/>
            </w:pPr>
            <w:r>
              <w:rPr>
                <w:rStyle w:val="tlid-translation"/>
                <w:lang w:val="en"/>
              </w:rPr>
              <w:t>Exit multi-window program mode and return to regular program playback</w:t>
            </w:r>
          </w:p>
        </w:tc>
      </w:tr>
      <w:tr w:rsidR="00E24209" w14:paraId="3C234F2A" w14:textId="77777777" w:rsidTr="00D64E47">
        <w:trPr>
          <w:cantSplit/>
        </w:trPr>
        <w:tc>
          <w:tcPr>
            <w:tcW w:w="1260" w:type="dxa"/>
            <w:shd w:val="clear" w:color="auto" w:fill="CCFFFF"/>
          </w:tcPr>
          <w:p w14:paraId="73303619" w14:textId="77777777" w:rsidR="00E24209" w:rsidRDefault="00E24209" w:rsidP="00D64E47">
            <w:pPr>
              <w:spacing w:line="360" w:lineRule="auto"/>
              <w:jc w:val="left"/>
            </w:pPr>
            <w:r>
              <w:lastRenderedPageBreak/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1B984888" w14:textId="77777777" w:rsidR="00E24209" w:rsidRDefault="00E24209" w:rsidP="00D64E47">
            <w:pPr>
              <w:spacing w:line="360" w:lineRule="auto"/>
              <w:jc w:val="left"/>
            </w:pPr>
          </w:p>
        </w:tc>
      </w:tr>
      <w:tr w:rsidR="00E24209" w14:paraId="75706D7C" w14:textId="77777777" w:rsidTr="00D64E47">
        <w:trPr>
          <w:cantSplit/>
        </w:trPr>
        <w:tc>
          <w:tcPr>
            <w:tcW w:w="1260" w:type="dxa"/>
            <w:shd w:val="clear" w:color="auto" w:fill="CCFFFF"/>
          </w:tcPr>
          <w:p w14:paraId="31A0DC38" w14:textId="77777777" w:rsidR="00E24209" w:rsidRDefault="00E24209" w:rsidP="00D64E47">
            <w:pPr>
              <w:spacing w:line="360" w:lineRule="auto"/>
              <w:jc w:val="left"/>
            </w:pPr>
            <w:r>
              <w:t>Return</w:t>
            </w:r>
          </w:p>
        </w:tc>
        <w:tc>
          <w:tcPr>
            <w:tcW w:w="6480" w:type="dxa"/>
          </w:tcPr>
          <w:p w14:paraId="032D21A5" w14:textId="77777777" w:rsidR="00E24209" w:rsidRDefault="00E24209" w:rsidP="00D64E47">
            <w:pPr>
              <w:spacing w:line="360" w:lineRule="auto"/>
              <w:jc w:val="left"/>
            </w:pPr>
            <w:r>
              <w:t xml:space="preserve">True: </w:t>
            </w:r>
            <w:r w:rsidRPr="00FC2D97">
              <w:t>successfully</w:t>
            </w:r>
            <w:r>
              <w:rPr>
                <w:rFonts w:hint="eastAsia"/>
              </w:rPr>
              <w:t>，</w:t>
            </w:r>
            <w:r>
              <w:t>false otherwise.</w:t>
            </w:r>
          </w:p>
        </w:tc>
      </w:tr>
      <w:tr w:rsidR="00E24209" w14:paraId="395F3860" w14:textId="77777777" w:rsidTr="00D64E47">
        <w:trPr>
          <w:cantSplit/>
        </w:trPr>
        <w:tc>
          <w:tcPr>
            <w:tcW w:w="1260" w:type="dxa"/>
            <w:shd w:val="clear" w:color="auto" w:fill="CCFFFF"/>
          </w:tcPr>
          <w:p w14:paraId="7525373D" w14:textId="77777777" w:rsidR="00E24209" w:rsidRDefault="00E24209" w:rsidP="00D64E47">
            <w:pPr>
              <w:spacing w:line="360" w:lineRule="auto"/>
              <w:jc w:val="left"/>
            </w:pPr>
            <w:r>
              <w:rPr>
                <w:rFonts w:hint="eastAsia"/>
              </w:rPr>
              <w:t>n</w:t>
            </w:r>
            <w:r>
              <w:t>otice</w:t>
            </w:r>
          </w:p>
        </w:tc>
        <w:tc>
          <w:tcPr>
            <w:tcW w:w="6480" w:type="dxa"/>
          </w:tcPr>
          <w:p w14:paraId="2FC52668" w14:textId="77777777" w:rsidR="00E24209" w:rsidRDefault="00E24209" w:rsidP="00D64E47">
            <w:pPr>
              <w:spacing w:line="360" w:lineRule="auto"/>
              <w:jc w:val="left"/>
              <w:rPr>
                <w:noProof/>
              </w:rPr>
            </w:pPr>
            <w:r>
              <w:rPr>
                <w:noProof/>
              </w:rPr>
              <w:t>This method is t</w:t>
            </w:r>
            <w:r w:rsidRPr="00B91046">
              <w:rPr>
                <w:noProof/>
              </w:rPr>
              <w:t>ime-consuming</w:t>
            </w:r>
            <w:r>
              <w:rPr>
                <w:noProof/>
              </w:rPr>
              <w:t>, you can call it in work thread to a</w:t>
            </w:r>
            <w:r w:rsidRPr="00A2285D">
              <w:rPr>
                <w:noProof/>
              </w:rPr>
              <w:t>void blocking of main thread</w:t>
            </w:r>
            <w:r>
              <w:rPr>
                <w:noProof/>
              </w:rPr>
              <w:t>, and monitor the result int</w:t>
            </w:r>
            <w:r>
              <w:rPr>
                <w:rStyle w:val="Hipervnculo"/>
                <w:rFonts w:ascii="NSimSun" w:eastAsia="NSimSun"/>
                <w:kern w:val="0"/>
                <w:sz w:val="18"/>
                <w:szCs w:val="18"/>
              </w:rPr>
              <w:t xml:space="preserve"> </w:t>
            </w:r>
            <w:hyperlink w:anchor="_onStatus" w:history="1">
              <w:r w:rsidRPr="003B5FBC">
                <w:rPr>
                  <w:rStyle w:val="Hipervnculo"/>
                  <w:rFonts w:ascii="NSimSun" w:eastAsia="NSimSun"/>
                  <w:kern w:val="0"/>
                  <w:sz w:val="18"/>
                  <w:szCs w:val="18"/>
                </w:rPr>
                <w:t>OnTcpNetWorkListener.onStatus</w:t>
              </w:r>
            </w:hyperlink>
          </w:p>
        </w:tc>
      </w:tr>
    </w:tbl>
    <w:p w14:paraId="1502977D" w14:textId="77777777" w:rsidR="006378F8" w:rsidRPr="00E24209" w:rsidRDefault="006378F8" w:rsidP="006378F8"/>
    <w:p w14:paraId="1F7A5D5F" w14:textId="77777777" w:rsidR="006378F8" w:rsidRDefault="006378F8" w:rsidP="006378F8"/>
    <w:p w14:paraId="345CB983" w14:textId="77777777" w:rsidR="006378F8" w:rsidRPr="00E24209" w:rsidRDefault="006378F8" w:rsidP="006378F8">
      <w:pPr>
        <w:rPr>
          <w:b/>
          <w:sz w:val="32"/>
        </w:rPr>
      </w:pPr>
      <w:r>
        <w:tab/>
      </w:r>
      <w:proofErr w:type="spellStart"/>
      <w:r w:rsidRPr="00E24209">
        <w:rPr>
          <w:b/>
          <w:sz w:val="40"/>
        </w:rPr>
        <w:t>OnTcpNetWorkListener</w:t>
      </w:r>
      <w:proofErr w:type="spellEnd"/>
    </w:p>
    <w:p w14:paraId="6445B2AD" w14:textId="77777777" w:rsidR="006207DD" w:rsidRDefault="006378F8" w:rsidP="006207DD">
      <w:pPr>
        <w:pStyle w:val="Ttulo3"/>
        <w:ind w:firstLine="420"/>
      </w:pPr>
      <w:proofErr w:type="spellStart"/>
      <w:r w:rsidRPr="006378F8">
        <w:rPr>
          <w:rFonts w:ascii="NSimSun" w:eastAsia="NSimSun"/>
          <w:kern w:val="0"/>
          <w:szCs w:val="21"/>
        </w:rPr>
        <w:t>onSocketInit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6207DD" w14:paraId="381FB1F6" w14:textId="77777777" w:rsidTr="008244A0">
        <w:tc>
          <w:tcPr>
            <w:tcW w:w="7740" w:type="dxa"/>
            <w:gridSpan w:val="2"/>
          </w:tcPr>
          <w:p w14:paraId="60E479C0" w14:textId="77777777" w:rsidR="006207DD" w:rsidRPr="005D61C1" w:rsidRDefault="006378F8" w:rsidP="008244A0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6378F8">
              <w:rPr>
                <w:rFonts w:ascii="NSimSun" w:eastAsia="NSimSun"/>
                <w:kern w:val="0"/>
                <w:szCs w:val="21"/>
              </w:rPr>
              <w:t>onSocketInit</w:t>
            </w:r>
            <w:proofErr w:type="spellEnd"/>
            <w:r w:rsidRPr="006378F8">
              <w:rPr>
                <w:rFonts w:ascii="NSimSun" w:eastAsia="NSimSun"/>
                <w:kern w:val="0"/>
                <w:szCs w:val="21"/>
              </w:rPr>
              <w:t>(int result);</w:t>
            </w:r>
          </w:p>
        </w:tc>
      </w:tr>
      <w:tr w:rsidR="006207DD" w14:paraId="3430EA09" w14:textId="77777777" w:rsidTr="008244A0">
        <w:tc>
          <w:tcPr>
            <w:tcW w:w="1260" w:type="dxa"/>
            <w:shd w:val="clear" w:color="auto" w:fill="CCFFFF"/>
          </w:tcPr>
          <w:p w14:paraId="32FB03D5" w14:textId="77777777" w:rsidR="006207DD" w:rsidRDefault="006207DD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62CED792" w14:textId="77777777" w:rsidR="006207DD" w:rsidRDefault="002A3B22" w:rsidP="008244A0">
            <w:pPr>
              <w:spacing w:line="360" w:lineRule="auto"/>
              <w:jc w:val="left"/>
            </w:pPr>
            <w:r>
              <w:t>Monitor socket connect status</w:t>
            </w:r>
          </w:p>
        </w:tc>
      </w:tr>
      <w:tr w:rsidR="006207DD" w14:paraId="4DDC778A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538F279F" w14:textId="77777777" w:rsidR="006207DD" w:rsidRDefault="006207DD" w:rsidP="008244A0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35EFDC20" w14:textId="77777777" w:rsidR="006207DD" w:rsidRDefault="002015D1" w:rsidP="008244A0">
            <w:pPr>
              <w:spacing w:line="360" w:lineRule="auto"/>
              <w:jc w:val="left"/>
            </w:pPr>
            <w:r w:rsidRPr="006378F8">
              <w:rPr>
                <w:rFonts w:ascii="NSimSun" w:eastAsia="NSimSun"/>
                <w:kern w:val="0"/>
                <w:szCs w:val="21"/>
              </w:rPr>
              <w:t>Result</w:t>
            </w:r>
            <w:r>
              <w:rPr>
                <w:rFonts w:ascii="NSimSun" w:eastAsia="NSimSun"/>
                <w:kern w:val="0"/>
                <w:szCs w:val="21"/>
              </w:rPr>
              <w:t>: 0 fail,1 success</w:t>
            </w:r>
          </w:p>
        </w:tc>
      </w:tr>
    </w:tbl>
    <w:p w14:paraId="1DE2C0A7" w14:textId="77777777" w:rsidR="006207DD" w:rsidRDefault="0018417A" w:rsidP="006207DD">
      <w:pPr>
        <w:pStyle w:val="Ttulo3"/>
        <w:ind w:firstLine="420"/>
      </w:pPr>
      <w:bookmarkStart w:id="2" w:name="_onStatus"/>
      <w:bookmarkEnd w:id="2"/>
      <w:proofErr w:type="spellStart"/>
      <w:r w:rsidRPr="0018417A">
        <w:rPr>
          <w:rFonts w:ascii="NSimSun" w:eastAsia="NSimSun"/>
          <w:kern w:val="0"/>
          <w:szCs w:val="21"/>
        </w:rPr>
        <w:t>onStatus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6207DD" w14:paraId="3111A4C5" w14:textId="77777777" w:rsidTr="008244A0">
        <w:tc>
          <w:tcPr>
            <w:tcW w:w="7740" w:type="dxa"/>
            <w:gridSpan w:val="2"/>
          </w:tcPr>
          <w:p w14:paraId="1F058024" w14:textId="77777777" w:rsidR="006207DD" w:rsidRPr="005D61C1" w:rsidRDefault="0018417A" w:rsidP="008244A0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18417A">
              <w:rPr>
                <w:rFonts w:ascii="NSimSun" w:eastAsia="NSimSun"/>
                <w:kern w:val="0"/>
                <w:szCs w:val="21"/>
              </w:rPr>
              <w:t>onStatus</w:t>
            </w:r>
            <w:proofErr w:type="spellEnd"/>
            <w:r w:rsidRPr="0018417A">
              <w:rPr>
                <w:rFonts w:ascii="NSimSun" w:eastAsia="NSimSun"/>
                <w:kern w:val="0"/>
                <w:szCs w:val="21"/>
              </w:rPr>
              <w:t xml:space="preserve">(int status, int </w:t>
            </w:r>
            <w:proofErr w:type="spellStart"/>
            <w:r w:rsidRPr="0018417A">
              <w:rPr>
                <w:rFonts w:ascii="NSimSun" w:eastAsia="NSimSun"/>
                <w:kern w:val="0"/>
                <w:szCs w:val="21"/>
              </w:rPr>
              <w:t>socketindex</w:t>
            </w:r>
            <w:proofErr w:type="spellEnd"/>
            <w:r w:rsidRPr="0018417A">
              <w:rPr>
                <w:rFonts w:ascii="NSimSun" w:eastAsia="NSimSun"/>
                <w:kern w:val="0"/>
                <w:szCs w:val="21"/>
              </w:rPr>
              <w:t>);</w:t>
            </w:r>
          </w:p>
        </w:tc>
      </w:tr>
      <w:tr w:rsidR="006207DD" w14:paraId="0955376E" w14:textId="77777777" w:rsidTr="008244A0">
        <w:tc>
          <w:tcPr>
            <w:tcW w:w="1260" w:type="dxa"/>
            <w:shd w:val="clear" w:color="auto" w:fill="CCFFFF"/>
          </w:tcPr>
          <w:p w14:paraId="0CEADC2E" w14:textId="77777777" w:rsidR="006207DD" w:rsidRDefault="006207DD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290D968C" w14:textId="77777777" w:rsidR="006207DD" w:rsidRDefault="002A3B22" w:rsidP="008244A0">
            <w:pPr>
              <w:spacing w:line="360" w:lineRule="auto"/>
              <w:jc w:val="left"/>
            </w:pPr>
            <w:r>
              <w:t xml:space="preserve">Monitor </w:t>
            </w:r>
            <w:r>
              <w:rPr>
                <w:rFonts w:hint="eastAsia"/>
              </w:rPr>
              <w:t>data</w:t>
            </w:r>
            <w:r>
              <w:t xml:space="preserve"> send status</w:t>
            </w:r>
          </w:p>
        </w:tc>
      </w:tr>
      <w:tr w:rsidR="006207DD" w14:paraId="1E709D86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253C1DC7" w14:textId="77777777" w:rsidR="006207DD" w:rsidRDefault="006207DD" w:rsidP="008244A0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0E4F1238" w14:textId="77777777" w:rsidR="006207DD" w:rsidRDefault="002015D1" w:rsidP="008244A0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r w:rsidRPr="0018417A">
              <w:rPr>
                <w:rFonts w:ascii="NSimSun" w:eastAsia="NSimSun"/>
                <w:kern w:val="0"/>
                <w:szCs w:val="21"/>
              </w:rPr>
              <w:t>Status</w:t>
            </w:r>
            <w:r>
              <w:rPr>
                <w:rFonts w:ascii="NSimSun" w:eastAsia="NSimSun"/>
                <w:kern w:val="0"/>
                <w:szCs w:val="21"/>
              </w:rPr>
              <w:t xml:space="preserve">: -1 </w:t>
            </w:r>
            <w:r w:rsidR="004D75AF">
              <w:rPr>
                <w:rFonts w:ascii="NSimSun" w:eastAsia="NSimSun"/>
                <w:kern w:val="0"/>
                <w:szCs w:val="21"/>
              </w:rPr>
              <w:t xml:space="preserve">means </w:t>
            </w:r>
            <w:r>
              <w:rPr>
                <w:rFonts w:ascii="NSimSun" w:eastAsia="NSimSun"/>
                <w:kern w:val="0"/>
                <w:szCs w:val="21"/>
              </w:rPr>
              <w:t xml:space="preserve">error </w:t>
            </w:r>
            <w:proofErr w:type="gramStart"/>
            <w:r>
              <w:rPr>
                <w:rFonts w:ascii="NSimSun" w:eastAsia="NSimSun"/>
                <w:kern w:val="0"/>
                <w:szCs w:val="21"/>
              </w:rPr>
              <w:t>occur</w:t>
            </w:r>
            <w:r w:rsidR="00B91046">
              <w:rPr>
                <w:rFonts w:ascii="NSimSun" w:eastAsia="NSimSun"/>
                <w:kern w:val="0"/>
                <w:szCs w:val="21"/>
              </w:rPr>
              <w:t xml:space="preserve"> ,</w:t>
            </w:r>
            <w:proofErr w:type="gramEnd"/>
            <w:r w:rsidR="00B91046">
              <w:rPr>
                <w:rFonts w:ascii="NSimSun" w:eastAsia="NSimSun"/>
                <w:kern w:val="0"/>
                <w:szCs w:val="21"/>
              </w:rPr>
              <w:t xml:space="preserve"> 1 </w:t>
            </w:r>
            <w:r w:rsidR="004D75AF">
              <w:rPr>
                <w:rFonts w:ascii="NSimSun" w:eastAsia="NSimSun"/>
                <w:kern w:val="0"/>
                <w:szCs w:val="21"/>
              </w:rPr>
              <w:t>means ok.</w:t>
            </w:r>
          </w:p>
          <w:p w14:paraId="0A7AA74B" w14:textId="77777777" w:rsidR="00A9356C" w:rsidRDefault="00A9356C" w:rsidP="008244A0">
            <w:pPr>
              <w:spacing w:line="360" w:lineRule="auto"/>
              <w:jc w:val="left"/>
            </w:pPr>
            <w:proofErr w:type="spellStart"/>
            <w:r w:rsidRPr="0018417A">
              <w:rPr>
                <w:rFonts w:ascii="NSimSun" w:eastAsia="NSimSun"/>
                <w:kern w:val="0"/>
                <w:szCs w:val="21"/>
              </w:rPr>
              <w:t>Socketindex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 xml:space="preserve">: </w:t>
            </w:r>
            <w:hyperlink w:anchor="_2.5、socket_Index" w:history="1">
              <w:r w:rsidRPr="00A9356C">
                <w:rPr>
                  <w:rStyle w:val="Hipervnculo"/>
                  <w:rFonts w:ascii="NSimSun" w:eastAsia="NSimSun"/>
                  <w:kern w:val="0"/>
                  <w:szCs w:val="21"/>
                </w:rPr>
                <w:t>socket Index</w:t>
              </w:r>
            </w:hyperlink>
          </w:p>
        </w:tc>
      </w:tr>
    </w:tbl>
    <w:p w14:paraId="6157D6C6" w14:textId="77777777" w:rsidR="006207DD" w:rsidRDefault="00A43A15" w:rsidP="006207DD">
      <w:pPr>
        <w:pStyle w:val="Ttulo3"/>
        <w:ind w:firstLine="420"/>
      </w:pPr>
      <w:proofErr w:type="spellStart"/>
      <w:r w:rsidRPr="00A43A15">
        <w:rPr>
          <w:rFonts w:ascii="NSimSun" w:eastAsia="NSimSun"/>
          <w:kern w:val="0"/>
          <w:szCs w:val="21"/>
        </w:rPr>
        <w:t>onBackBytes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6207DD" w14:paraId="3CAB5315" w14:textId="77777777" w:rsidTr="008244A0">
        <w:tc>
          <w:tcPr>
            <w:tcW w:w="7740" w:type="dxa"/>
            <w:gridSpan w:val="2"/>
          </w:tcPr>
          <w:p w14:paraId="01D75382" w14:textId="77777777" w:rsidR="006207DD" w:rsidRPr="005D61C1" w:rsidRDefault="00A43A15" w:rsidP="008244A0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A43A15">
              <w:rPr>
                <w:rFonts w:ascii="NSimSun" w:eastAsia="NSimSun"/>
                <w:kern w:val="0"/>
                <w:szCs w:val="21"/>
              </w:rPr>
              <w:t>onBackBytes</w:t>
            </w:r>
            <w:proofErr w:type="spellEnd"/>
            <w:r w:rsidRPr="00A43A15">
              <w:rPr>
                <w:rFonts w:ascii="NSimSun" w:eastAsia="NSimSun"/>
                <w:kern w:val="0"/>
                <w:szCs w:val="21"/>
              </w:rPr>
              <w:t xml:space="preserve">(int[] </w:t>
            </w:r>
            <w:proofErr w:type="spellStart"/>
            <w:r w:rsidRPr="00A43A15">
              <w:rPr>
                <w:rFonts w:ascii="NSimSun" w:eastAsia="NSimSun"/>
                <w:kern w:val="0"/>
                <w:szCs w:val="21"/>
              </w:rPr>
              <w:t>backbytes</w:t>
            </w:r>
            <w:proofErr w:type="spellEnd"/>
            <w:r w:rsidRPr="00A43A15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Pr="00A43A15">
              <w:rPr>
                <w:rFonts w:ascii="NSimSun" w:eastAsia="NSimSun"/>
                <w:kern w:val="0"/>
                <w:szCs w:val="21"/>
              </w:rPr>
              <w:t>socketindex</w:t>
            </w:r>
            <w:proofErr w:type="spellEnd"/>
            <w:r w:rsidRPr="00A43A15">
              <w:rPr>
                <w:rFonts w:ascii="NSimSun" w:eastAsia="NSimSun"/>
                <w:kern w:val="0"/>
                <w:szCs w:val="21"/>
              </w:rPr>
              <w:t>);</w:t>
            </w:r>
          </w:p>
        </w:tc>
      </w:tr>
      <w:tr w:rsidR="006207DD" w14:paraId="03DA0952" w14:textId="77777777" w:rsidTr="008244A0">
        <w:tc>
          <w:tcPr>
            <w:tcW w:w="1260" w:type="dxa"/>
            <w:shd w:val="clear" w:color="auto" w:fill="CCFFFF"/>
          </w:tcPr>
          <w:p w14:paraId="139F1098" w14:textId="77777777" w:rsidR="006207DD" w:rsidRDefault="006207DD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584C5808" w14:textId="77777777" w:rsidR="006207DD" w:rsidRDefault="006207DD" w:rsidP="008244A0">
            <w:pPr>
              <w:spacing w:line="360" w:lineRule="auto"/>
              <w:jc w:val="left"/>
            </w:pPr>
          </w:p>
        </w:tc>
      </w:tr>
      <w:tr w:rsidR="006207DD" w14:paraId="70EE5923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5EA43D2B" w14:textId="77777777" w:rsidR="006207DD" w:rsidRDefault="006207DD" w:rsidP="008244A0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5DCB852B" w14:textId="77777777" w:rsidR="006207DD" w:rsidRDefault="002A3B22" w:rsidP="008244A0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A43A15">
              <w:rPr>
                <w:rFonts w:ascii="NSimSun" w:eastAsia="NSimSun"/>
                <w:kern w:val="0"/>
                <w:szCs w:val="21"/>
              </w:rPr>
              <w:t>Backbytes</w:t>
            </w:r>
            <w:proofErr w:type="spellEnd"/>
            <w:r>
              <w:rPr>
                <w:rFonts w:ascii="NSimSun" w:eastAsia="NSimSun"/>
                <w:kern w:val="0"/>
                <w:szCs w:val="21"/>
              </w:rPr>
              <w:t>: back data from control card</w:t>
            </w:r>
          </w:p>
          <w:p w14:paraId="63C0A7B3" w14:textId="77777777" w:rsidR="002A3B22" w:rsidRDefault="002A3B22" w:rsidP="008244A0">
            <w:pPr>
              <w:spacing w:line="360" w:lineRule="auto"/>
              <w:jc w:val="left"/>
            </w:pPr>
            <w:proofErr w:type="spellStart"/>
            <w:r w:rsidRPr="00A43A15">
              <w:rPr>
                <w:rFonts w:ascii="NSimSun" w:eastAsia="NSimSun"/>
                <w:kern w:val="0"/>
                <w:szCs w:val="21"/>
              </w:rPr>
              <w:t>Socketindex</w:t>
            </w:r>
            <w:proofErr w:type="spellEnd"/>
            <w:r>
              <w:rPr>
                <w:rFonts w:ascii="NSimSun" w:eastAsia="NSimSun" w:hint="eastAsia"/>
                <w:kern w:val="0"/>
                <w:szCs w:val="21"/>
              </w:rPr>
              <w:t>：</w:t>
            </w:r>
            <w:r w:rsidR="00A9356C">
              <w:rPr>
                <w:rFonts w:ascii="NSimSun" w:eastAsia="NSimSun"/>
                <w:kern w:val="0"/>
                <w:szCs w:val="21"/>
              </w:rPr>
              <w:fldChar w:fldCharType="begin"/>
            </w:r>
            <w:r w:rsidR="00A9356C">
              <w:rPr>
                <w:rFonts w:ascii="NSimSun" w:eastAsia="NSimSun"/>
                <w:kern w:val="0"/>
                <w:szCs w:val="21"/>
              </w:rPr>
              <w:instrText xml:space="preserve"> HYPERLINK  \l "</w:instrText>
            </w:r>
            <w:r w:rsidR="00A9356C">
              <w:rPr>
                <w:rFonts w:ascii="NSimSun" w:eastAsia="NSimSun" w:hint="eastAsia"/>
                <w:kern w:val="0"/>
                <w:szCs w:val="21"/>
              </w:rPr>
              <w:instrText>_2.5、socket_Index</w:instrText>
            </w:r>
            <w:r w:rsidR="00A9356C">
              <w:rPr>
                <w:rFonts w:ascii="NSimSun" w:eastAsia="NSimSun"/>
                <w:kern w:val="0"/>
                <w:szCs w:val="21"/>
              </w:rPr>
              <w:instrText xml:space="preserve">" </w:instrText>
            </w:r>
            <w:r w:rsidR="00A9356C">
              <w:rPr>
                <w:rFonts w:ascii="NSimSun" w:eastAsia="NSimSun"/>
                <w:kern w:val="0"/>
                <w:szCs w:val="21"/>
              </w:rPr>
              <w:fldChar w:fldCharType="separate"/>
            </w:r>
            <w:r w:rsidR="00A9356C" w:rsidRPr="00A9356C">
              <w:rPr>
                <w:rStyle w:val="Hipervnculo"/>
                <w:rFonts w:ascii="NSimSun" w:eastAsia="NSimSun"/>
                <w:kern w:val="0"/>
                <w:szCs w:val="21"/>
              </w:rPr>
              <w:t>socket Index</w:t>
            </w:r>
            <w:r w:rsidR="00A9356C">
              <w:rPr>
                <w:rFonts w:ascii="NSimSun" w:eastAsia="NSimSun"/>
                <w:kern w:val="0"/>
                <w:szCs w:val="21"/>
              </w:rPr>
              <w:fldChar w:fldCharType="end"/>
            </w:r>
          </w:p>
        </w:tc>
      </w:tr>
    </w:tbl>
    <w:p w14:paraId="02DE8F20" w14:textId="77777777" w:rsidR="006207DD" w:rsidRDefault="00D73044" w:rsidP="006207DD">
      <w:pPr>
        <w:pStyle w:val="Ttulo3"/>
        <w:ind w:firstLine="420"/>
      </w:pPr>
      <w:proofErr w:type="spellStart"/>
      <w:r w:rsidRPr="00D73044">
        <w:rPr>
          <w:rFonts w:ascii="NSimSun" w:eastAsia="NSimSun"/>
          <w:kern w:val="0"/>
          <w:szCs w:val="21"/>
        </w:rPr>
        <w:lastRenderedPageBreak/>
        <w:t>onTcpProcess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6207DD" w14:paraId="4B889641" w14:textId="77777777" w:rsidTr="008244A0">
        <w:tc>
          <w:tcPr>
            <w:tcW w:w="7740" w:type="dxa"/>
            <w:gridSpan w:val="2"/>
          </w:tcPr>
          <w:p w14:paraId="2F257865" w14:textId="77777777" w:rsidR="006207DD" w:rsidRPr="005D61C1" w:rsidRDefault="00D73044" w:rsidP="008244A0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D73044">
              <w:rPr>
                <w:rFonts w:ascii="NSimSun" w:eastAsia="NSimSun"/>
                <w:kern w:val="0"/>
                <w:szCs w:val="21"/>
              </w:rPr>
              <w:t>onTcpProcess</w:t>
            </w:r>
            <w:proofErr w:type="spellEnd"/>
            <w:r w:rsidRPr="00D73044">
              <w:rPr>
                <w:rFonts w:ascii="NSimSun" w:eastAsia="NSimSun"/>
                <w:kern w:val="0"/>
                <w:szCs w:val="21"/>
              </w:rPr>
              <w:t xml:space="preserve">(int process, int </w:t>
            </w:r>
            <w:proofErr w:type="spellStart"/>
            <w:r w:rsidRPr="00D73044">
              <w:rPr>
                <w:rFonts w:ascii="NSimSun" w:eastAsia="NSimSun"/>
                <w:kern w:val="0"/>
                <w:szCs w:val="21"/>
              </w:rPr>
              <w:t>totalprocess</w:t>
            </w:r>
            <w:proofErr w:type="spellEnd"/>
            <w:r w:rsidRPr="00D73044">
              <w:rPr>
                <w:rFonts w:ascii="NSimSun" w:eastAsia="NSimSun"/>
                <w:kern w:val="0"/>
                <w:szCs w:val="21"/>
              </w:rPr>
              <w:t xml:space="preserve">, int </w:t>
            </w:r>
            <w:proofErr w:type="spellStart"/>
            <w:r w:rsidRPr="00D73044">
              <w:rPr>
                <w:rFonts w:ascii="NSimSun" w:eastAsia="NSimSun"/>
                <w:kern w:val="0"/>
                <w:szCs w:val="21"/>
              </w:rPr>
              <w:t>socketindex</w:t>
            </w:r>
            <w:proofErr w:type="spellEnd"/>
            <w:r w:rsidRPr="00D73044">
              <w:rPr>
                <w:rFonts w:ascii="NSimSun" w:eastAsia="NSimSun"/>
                <w:kern w:val="0"/>
                <w:szCs w:val="21"/>
              </w:rPr>
              <w:t>);</w:t>
            </w:r>
          </w:p>
        </w:tc>
      </w:tr>
      <w:tr w:rsidR="006207DD" w14:paraId="5A46935A" w14:textId="77777777" w:rsidTr="008244A0">
        <w:tc>
          <w:tcPr>
            <w:tcW w:w="1260" w:type="dxa"/>
            <w:shd w:val="clear" w:color="auto" w:fill="CCFFFF"/>
          </w:tcPr>
          <w:p w14:paraId="51F92B1B" w14:textId="77777777" w:rsidR="006207DD" w:rsidRDefault="006207DD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5EF78F70" w14:textId="77777777" w:rsidR="006207DD" w:rsidRDefault="002A3B22" w:rsidP="008244A0">
            <w:pPr>
              <w:spacing w:line="360" w:lineRule="auto"/>
              <w:jc w:val="left"/>
            </w:pPr>
            <w:r>
              <w:t xml:space="preserve">Monitor </w:t>
            </w:r>
            <w:r>
              <w:rPr>
                <w:rFonts w:hint="eastAsia"/>
              </w:rPr>
              <w:t>data</w:t>
            </w:r>
            <w:r>
              <w:t xml:space="preserve"> send progress</w:t>
            </w:r>
            <w:r>
              <w:rPr>
                <w:rFonts w:hint="eastAsia"/>
              </w:rPr>
              <w:t xml:space="preserve"> when</w:t>
            </w:r>
            <w:r>
              <w:t xml:space="preserve"> send picture or other files</w:t>
            </w:r>
          </w:p>
        </w:tc>
      </w:tr>
      <w:tr w:rsidR="006207DD" w14:paraId="7BAFF2D8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608FD177" w14:textId="77777777" w:rsidR="006207DD" w:rsidRDefault="006207DD" w:rsidP="008244A0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0863A00B" w14:textId="77777777" w:rsidR="006207DD" w:rsidRDefault="002A3B22" w:rsidP="008244A0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r w:rsidRPr="00D73044">
              <w:rPr>
                <w:rFonts w:ascii="NSimSun" w:eastAsia="NSimSun"/>
                <w:kern w:val="0"/>
                <w:szCs w:val="21"/>
              </w:rPr>
              <w:t>Process</w:t>
            </w:r>
            <w:r>
              <w:rPr>
                <w:rFonts w:ascii="NSimSun" w:eastAsia="NSimSun" w:hint="eastAsia"/>
                <w:kern w:val="0"/>
                <w:szCs w:val="21"/>
              </w:rPr>
              <w:t>：</w:t>
            </w:r>
          </w:p>
          <w:p w14:paraId="70FF895B" w14:textId="77777777" w:rsidR="002A3B22" w:rsidRDefault="002A3B22" w:rsidP="008244A0">
            <w:pPr>
              <w:spacing w:line="360" w:lineRule="auto"/>
              <w:jc w:val="left"/>
              <w:rPr>
                <w:rFonts w:ascii="NSimSun" w:eastAsia="NSimSun"/>
                <w:kern w:val="0"/>
                <w:szCs w:val="21"/>
              </w:rPr>
            </w:pPr>
            <w:proofErr w:type="spellStart"/>
            <w:r w:rsidRPr="00D73044">
              <w:rPr>
                <w:rFonts w:ascii="NSimSun" w:eastAsia="NSimSun"/>
                <w:kern w:val="0"/>
                <w:szCs w:val="21"/>
              </w:rPr>
              <w:t>Totalprocess</w:t>
            </w:r>
            <w:proofErr w:type="spellEnd"/>
            <w:r>
              <w:rPr>
                <w:rFonts w:ascii="NSimSun" w:eastAsia="NSimSun" w:hint="eastAsia"/>
                <w:kern w:val="0"/>
                <w:szCs w:val="21"/>
              </w:rPr>
              <w:t>：</w:t>
            </w:r>
          </w:p>
          <w:p w14:paraId="16454D37" w14:textId="77777777" w:rsidR="002A3B22" w:rsidRDefault="002A3B22" w:rsidP="008244A0">
            <w:pPr>
              <w:spacing w:line="360" w:lineRule="auto"/>
              <w:jc w:val="left"/>
            </w:pPr>
            <w:proofErr w:type="spellStart"/>
            <w:r w:rsidRPr="00D73044">
              <w:rPr>
                <w:rFonts w:ascii="NSimSun" w:eastAsia="NSimSun"/>
                <w:kern w:val="0"/>
                <w:szCs w:val="21"/>
              </w:rPr>
              <w:t>Socketindex</w:t>
            </w:r>
            <w:proofErr w:type="spellEnd"/>
            <w:r>
              <w:rPr>
                <w:rFonts w:ascii="NSimSun" w:eastAsia="NSimSun" w:hint="eastAsia"/>
                <w:kern w:val="0"/>
                <w:szCs w:val="21"/>
              </w:rPr>
              <w:t>：</w:t>
            </w:r>
            <w:r w:rsidR="00AE5CF9">
              <w:rPr>
                <w:rStyle w:val="Hipervnculo"/>
                <w:rFonts w:ascii="NSimSun" w:eastAsia="NSimSun"/>
                <w:kern w:val="0"/>
                <w:szCs w:val="21"/>
              </w:rPr>
              <w:fldChar w:fldCharType="begin"/>
            </w:r>
            <w:r w:rsidR="00AE5CF9">
              <w:rPr>
                <w:rStyle w:val="Hipervnculo"/>
                <w:rFonts w:ascii="NSimSun" w:eastAsia="NSimSun"/>
                <w:kern w:val="0"/>
                <w:szCs w:val="21"/>
              </w:rPr>
              <w:instrText xml:space="preserve"> HYPERLINK \l "_2.5、socket_Index" </w:instrText>
            </w:r>
            <w:r w:rsidR="00AE5CF9">
              <w:rPr>
                <w:rStyle w:val="Hipervnculo"/>
                <w:rFonts w:ascii="NSimSun" w:eastAsia="NSimSun"/>
                <w:kern w:val="0"/>
                <w:szCs w:val="21"/>
              </w:rPr>
              <w:fldChar w:fldCharType="separate"/>
            </w:r>
            <w:r w:rsidR="00A9356C" w:rsidRPr="00A9356C">
              <w:rPr>
                <w:rStyle w:val="Hipervnculo"/>
                <w:rFonts w:ascii="NSimSun" w:eastAsia="NSimSun"/>
                <w:kern w:val="0"/>
                <w:szCs w:val="21"/>
              </w:rPr>
              <w:t>socket Index</w:t>
            </w:r>
            <w:r w:rsidR="00AE5CF9">
              <w:rPr>
                <w:rStyle w:val="Hipervnculo"/>
                <w:rFonts w:ascii="NSimSun" w:eastAsia="NSimSun"/>
                <w:kern w:val="0"/>
                <w:szCs w:val="21"/>
              </w:rPr>
              <w:fldChar w:fldCharType="end"/>
            </w:r>
          </w:p>
        </w:tc>
      </w:tr>
    </w:tbl>
    <w:p w14:paraId="28044DB1" w14:textId="77777777" w:rsidR="006207DD" w:rsidRDefault="00D73044" w:rsidP="006207DD">
      <w:pPr>
        <w:pStyle w:val="Ttulo3"/>
        <w:ind w:firstLine="420"/>
      </w:pPr>
      <w:proofErr w:type="spellStart"/>
      <w:r w:rsidRPr="00D73044">
        <w:rPr>
          <w:rFonts w:ascii="NSimSun" w:eastAsia="NSimSun"/>
          <w:kern w:val="0"/>
          <w:szCs w:val="21"/>
        </w:rPr>
        <w:t>breakSocket</w:t>
      </w:r>
      <w:proofErr w:type="spell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6480"/>
      </w:tblGrid>
      <w:tr w:rsidR="006207DD" w14:paraId="5BA00E56" w14:textId="77777777" w:rsidTr="008244A0">
        <w:tc>
          <w:tcPr>
            <w:tcW w:w="7740" w:type="dxa"/>
            <w:gridSpan w:val="2"/>
          </w:tcPr>
          <w:p w14:paraId="482557A4" w14:textId="77777777" w:rsidR="006207DD" w:rsidRPr="005D61C1" w:rsidRDefault="00D73044" w:rsidP="008244A0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D73044">
              <w:rPr>
                <w:rFonts w:ascii="NSimSun" w:eastAsia="NSimSun"/>
                <w:kern w:val="0"/>
                <w:szCs w:val="21"/>
              </w:rPr>
              <w:t>breakSocket</w:t>
            </w:r>
            <w:proofErr w:type="spellEnd"/>
            <w:r w:rsidRPr="00D73044">
              <w:rPr>
                <w:rFonts w:ascii="NSimSun" w:eastAsia="NSimSun"/>
                <w:kern w:val="0"/>
                <w:szCs w:val="21"/>
              </w:rPr>
              <w:t xml:space="preserve">(int </w:t>
            </w:r>
            <w:proofErr w:type="spellStart"/>
            <w:r w:rsidRPr="00D73044">
              <w:rPr>
                <w:rFonts w:ascii="NSimSun" w:eastAsia="NSimSun"/>
                <w:kern w:val="0"/>
                <w:szCs w:val="21"/>
              </w:rPr>
              <w:t>socketindex</w:t>
            </w:r>
            <w:proofErr w:type="spellEnd"/>
            <w:r w:rsidRPr="00D73044">
              <w:rPr>
                <w:rFonts w:ascii="NSimSun" w:eastAsia="NSimSun"/>
                <w:kern w:val="0"/>
                <w:szCs w:val="21"/>
              </w:rPr>
              <w:t>);</w:t>
            </w:r>
          </w:p>
        </w:tc>
      </w:tr>
      <w:tr w:rsidR="006207DD" w14:paraId="1F9EBDB6" w14:textId="77777777" w:rsidTr="008244A0">
        <w:tc>
          <w:tcPr>
            <w:tcW w:w="1260" w:type="dxa"/>
            <w:shd w:val="clear" w:color="auto" w:fill="CCFFFF"/>
          </w:tcPr>
          <w:p w14:paraId="2652D854" w14:textId="77777777" w:rsidR="006207DD" w:rsidRDefault="006207DD" w:rsidP="008244A0">
            <w:pPr>
              <w:spacing w:line="360" w:lineRule="auto"/>
              <w:jc w:val="left"/>
            </w:pPr>
            <w:r>
              <w:t>U</w:t>
            </w:r>
            <w:r>
              <w:rPr>
                <w:rFonts w:hint="eastAsia"/>
              </w:rPr>
              <w:t>se</w:t>
            </w:r>
          </w:p>
        </w:tc>
        <w:tc>
          <w:tcPr>
            <w:tcW w:w="6480" w:type="dxa"/>
          </w:tcPr>
          <w:p w14:paraId="5341D53F" w14:textId="77777777" w:rsidR="006207DD" w:rsidRDefault="002A3B22" w:rsidP="008244A0">
            <w:pPr>
              <w:spacing w:line="360" w:lineRule="auto"/>
              <w:jc w:val="left"/>
            </w:pPr>
            <w:r>
              <w:t>Monitor socket closed</w:t>
            </w:r>
            <w:r>
              <w:rPr>
                <w:rFonts w:hint="eastAsia"/>
              </w:rPr>
              <w:t>.</w:t>
            </w:r>
          </w:p>
        </w:tc>
      </w:tr>
      <w:tr w:rsidR="006207DD" w14:paraId="444916E6" w14:textId="77777777" w:rsidTr="008244A0">
        <w:trPr>
          <w:cantSplit/>
        </w:trPr>
        <w:tc>
          <w:tcPr>
            <w:tcW w:w="1260" w:type="dxa"/>
            <w:shd w:val="clear" w:color="auto" w:fill="CCFFFF"/>
          </w:tcPr>
          <w:p w14:paraId="27E0B135" w14:textId="77777777" w:rsidR="006207DD" w:rsidRDefault="006207DD" w:rsidP="008244A0">
            <w:pPr>
              <w:spacing w:line="360" w:lineRule="auto"/>
              <w:jc w:val="left"/>
            </w:pPr>
            <w:r>
              <w:t>P</w:t>
            </w:r>
            <w:r>
              <w:rPr>
                <w:rFonts w:hint="eastAsia"/>
              </w:rPr>
              <w:t>arams</w:t>
            </w:r>
          </w:p>
        </w:tc>
        <w:tc>
          <w:tcPr>
            <w:tcW w:w="6480" w:type="dxa"/>
          </w:tcPr>
          <w:p w14:paraId="71FAF9AB" w14:textId="77777777" w:rsidR="006207DD" w:rsidRDefault="002A3B22" w:rsidP="008244A0">
            <w:pPr>
              <w:spacing w:line="360" w:lineRule="auto"/>
              <w:jc w:val="left"/>
            </w:pPr>
            <w:proofErr w:type="spellStart"/>
            <w:r w:rsidRPr="00D73044">
              <w:rPr>
                <w:rFonts w:ascii="NSimSun" w:eastAsia="NSimSun"/>
                <w:kern w:val="0"/>
                <w:szCs w:val="21"/>
              </w:rPr>
              <w:t>Socketindex</w:t>
            </w:r>
            <w:proofErr w:type="spellEnd"/>
            <w:r w:rsidR="00A9356C">
              <w:rPr>
                <w:rFonts w:ascii="NSimSun" w:eastAsia="NSimSun"/>
                <w:kern w:val="0"/>
                <w:szCs w:val="21"/>
              </w:rPr>
              <w:t xml:space="preserve">: </w:t>
            </w:r>
            <w:hyperlink w:anchor="_2.5、socket_Index" w:history="1">
              <w:r w:rsidR="00A9356C" w:rsidRPr="00A9356C">
                <w:rPr>
                  <w:rStyle w:val="Hipervnculo"/>
                  <w:rFonts w:ascii="NSimSun" w:eastAsia="NSimSun"/>
                  <w:kern w:val="0"/>
                  <w:szCs w:val="21"/>
                </w:rPr>
                <w:t>socket Index</w:t>
              </w:r>
            </w:hyperlink>
          </w:p>
        </w:tc>
      </w:tr>
    </w:tbl>
    <w:p w14:paraId="4300401C" w14:textId="77777777" w:rsidR="00A54722" w:rsidRDefault="00A54722" w:rsidP="00664FAE"/>
    <w:p w14:paraId="7BA841BE" w14:textId="77777777" w:rsidR="00D73044" w:rsidRPr="00664FAE" w:rsidRDefault="00D73044" w:rsidP="00664FAE"/>
    <w:p w14:paraId="00EF127C" w14:textId="77777777" w:rsidR="00677158" w:rsidRDefault="006C41E3" w:rsidP="006B6A29">
      <w:pPr>
        <w:pStyle w:val="Ttulo2"/>
      </w:pPr>
      <w:r>
        <w:t>1</w:t>
      </w:r>
      <w:r w:rsidR="0068116D">
        <w:t>.3</w:t>
      </w:r>
      <w:r w:rsidR="0068116D">
        <w:rPr>
          <w:rFonts w:hint="eastAsia"/>
        </w:rPr>
        <w:t>、</w:t>
      </w:r>
      <w:r w:rsidR="0068116D">
        <w:t>Demo</w:t>
      </w:r>
      <w:r w:rsidR="006B6A29">
        <w:t xml:space="preserve"> </w:t>
      </w:r>
    </w:p>
    <w:p w14:paraId="6EA4C748" w14:textId="77777777" w:rsidR="00543E25" w:rsidRDefault="00543E25" w:rsidP="0052573F"/>
    <w:p w14:paraId="427E03C0" w14:textId="77777777" w:rsidR="00543E25" w:rsidRPr="0052573F" w:rsidRDefault="00543E25" w:rsidP="0052573F"/>
    <w:p w14:paraId="7762C605" w14:textId="77777777" w:rsidR="006C41E3" w:rsidRDefault="006C41E3" w:rsidP="006C41E3">
      <w:pPr>
        <w:pStyle w:val="Ttulo1"/>
      </w:pPr>
      <w:r>
        <w:t>2</w:t>
      </w:r>
      <w:r>
        <w:rPr>
          <w:rFonts w:hint="eastAsia"/>
        </w:rPr>
        <w:t>、</w:t>
      </w:r>
      <w:r w:rsidR="0097582F" w:rsidRPr="0097582F">
        <w:t>Supplementary to parameter description</w:t>
      </w:r>
    </w:p>
    <w:p w14:paraId="2353B5E3" w14:textId="77777777" w:rsidR="006C41E3" w:rsidRDefault="00CA3B82" w:rsidP="006C41E3">
      <w:pPr>
        <w:pStyle w:val="Ttulo2"/>
      </w:pPr>
      <w:bookmarkStart w:id="3" w:name="_1.5、文字、图片显示效果编码"/>
      <w:bookmarkStart w:id="4" w:name="_1.4、文字、图片显示效果编码"/>
      <w:bookmarkStart w:id="5" w:name="_1.4、颜色和灰度级别"/>
      <w:bookmarkStart w:id="6" w:name="_1.1、Color_and_grey"/>
      <w:bookmarkEnd w:id="3"/>
      <w:bookmarkEnd w:id="4"/>
      <w:bookmarkEnd w:id="5"/>
      <w:bookmarkEnd w:id="6"/>
      <w:r>
        <w:t>2</w:t>
      </w:r>
      <w:r w:rsidR="00CC146E">
        <w:t>.1</w:t>
      </w:r>
      <w:r w:rsidR="006C41E3">
        <w:rPr>
          <w:rFonts w:hint="eastAsia"/>
        </w:rPr>
        <w:t>、</w:t>
      </w:r>
      <w:r w:rsidR="00CC146E">
        <w:rPr>
          <w:rFonts w:hint="eastAsia"/>
        </w:rPr>
        <w:t>Color</w:t>
      </w:r>
      <w:r w:rsidR="00CC146E">
        <w:t xml:space="preserve"> and grey scale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3539"/>
        <w:gridCol w:w="851"/>
        <w:gridCol w:w="4252"/>
      </w:tblGrid>
      <w:tr w:rsidR="006C41E3" w14:paraId="15C1B987" w14:textId="77777777" w:rsidTr="00CC146E">
        <w:tc>
          <w:tcPr>
            <w:tcW w:w="3539" w:type="dxa"/>
          </w:tcPr>
          <w:p w14:paraId="5D7599E8" w14:textId="77777777" w:rsidR="006C41E3" w:rsidRDefault="00CC146E" w:rsidP="008244A0">
            <w:pPr>
              <w:jc w:val="center"/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851" w:type="dxa"/>
          </w:tcPr>
          <w:p w14:paraId="039E4E53" w14:textId="77777777" w:rsidR="006C41E3" w:rsidRDefault="00CC146E" w:rsidP="008244A0">
            <w:pPr>
              <w:jc w:val="center"/>
            </w:pPr>
            <w:r>
              <w:t>V</w:t>
            </w:r>
            <w:r>
              <w:rPr>
                <w:rFonts w:hint="eastAsia"/>
              </w:rPr>
              <w:t>alue</w:t>
            </w:r>
          </w:p>
        </w:tc>
        <w:tc>
          <w:tcPr>
            <w:tcW w:w="4252" w:type="dxa"/>
          </w:tcPr>
          <w:p w14:paraId="6B2F6EFC" w14:textId="77777777" w:rsidR="006C41E3" w:rsidRDefault="00CC146E" w:rsidP="008244A0">
            <w:pPr>
              <w:jc w:val="center"/>
            </w:pPr>
            <w:r>
              <w:rPr>
                <w:rFonts w:hint="eastAsia"/>
              </w:rPr>
              <w:t>C</w:t>
            </w:r>
            <w:r>
              <w:t>onstant name</w:t>
            </w:r>
            <w:r w:rsidR="006C41E3"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in</w:t>
            </w:r>
            <w:r>
              <w:rPr>
                <w:b/>
                <w:bCs/>
              </w:rPr>
              <w:t xml:space="preserve"> </w:t>
            </w:r>
            <w:proofErr w:type="spellStart"/>
            <w:r w:rsidR="006C41E3">
              <w:rPr>
                <w:rFonts w:hint="eastAsia"/>
                <w:b/>
                <w:bCs/>
              </w:rPr>
              <w:t>ProtocolConstant</w:t>
            </w:r>
            <w:proofErr w:type="spellEnd"/>
            <w:r>
              <w:rPr>
                <w:b/>
                <w:bCs/>
              </w:rPr>
              <w:t xml:space="preserve"> class</w:t>
            </w:r>
            <w:r w:rsidR="006C41E3">
              <w:rPr>
                <w:rFonts w:hint="eastAsia"/>
                <w:b/>
                <w:bCs/>
              </w:rPr>
              <w:t>）</w:t>
            </w:r>
          </w:p>
        </w:tc>
      </w:tr>
      <w:tr w:rsidR="006C41E3" w14:paraId="5956AE6A" w14:textId="77777777" w:rsidTr="00CC146E">
        <w:tc>
          <w:tcPr>
            <w:tcW w:w="3539" w:type="dxa"/>
          </w:tcPr>
          <w:p w14:paraId="43F72CCF" w14:textId="77777777" w:rsidR="006C41E3" w:rsidRDefault="00CC146E" w:rsidP="008244A0">
            <w:r>
              <w:t>Mono</w:t>
            </w:r>
          </w:p>
        </w:tc>
        <w:tc>
          <w:tcPr>
            <w:tcW w:w="851" w:type="dxa"/>
          </w:tcPr>
          <w:p w14:paraId="7C7EE6F3" w14:textId="77777777" w:rsidR="006C41E3" w:rsidRDefault="006C41E3" w:rsidP="008244A0">
            <w:r>
              <w:t>0x01</w:t>
            </w:r>
          </w:p>
        </w:tc>
        <w:tc>
          <w:tcPr>
            <w:tcW w:w="4252" w:type="dxa"/>
          </w:tcPr>
          <w:p w14:paraId="2B6EEBBE" w14:textId="77777777" w:rsidR="006C41E3" w:rsidRDefault="006C41E3" w:rsidP="008244A0">
            <w:r w:rsidRPr="00DC4B0D">
              <w:t>COLOR_TYPE_MONO</w:t>
            </w:r>
          </w:p>
        </w:tc>
      </w:tr>
      <w:tr w:rsidR="006C41E3" w14:paraId="22E79C06" w14:textId="77777777" w:rsidTr="00CC146E">
        <w:tc>
          <w:tcPr>
            <w:tcW w:w="3539" w:type="dxa"/>
          </w:tcPr>
          <w:p w14:paraId="6D6E02E7" w14:textId="77777777" w:rsidR="006C41E3" w:rsidRDefault="00CC146E" w:rsidP="008244A0">
            <w:r>
              <w:t>Mono with 256-grade grey scale</w:t>
            </w:r>
          </w:p>
        </w:tc>
        <w:tc>
          <w:tcPr>
            <w:tcW w:w="851" w:type="dxa"/>
          </w:tcPr>
          <w:p w14:paraId="3072556D" w14:textId="77777777" w:rsidR="006C41E3" w:rsidRDefault="006C41E3" w:rsidP="008244A0">
            <w:r>
              <w:rPr>
                <w:rFonts w:hint="eastAsia"/>
              </w:rPr>
              <w:t>0</w:t>
            </w:r>
            <w:r>
              <w:t>x71</w:t>
            </w:r>
          </w:p>
        </w:tc>
        <w:tc>
          <w:tcPr>
            <w:tcW w:w="4252" w:type="dxa"/>
          </w:tcPr>
          <w:p w14:paraId="2D43F3AA" w14:textId="77777777" w:rsidR="006C41E3" w:rsidRDefault="006C41E3" w:rsidP="008244A0">
            <w:r w:rsidRPr="00DC4B0D">
              <w:t>COLOR_TYPE_MONO_WITH_GRAY</w:t>
            </w:r>
          </w:p>
        </w:tc>
      </w:tr>
      <w:tr w:rsidR="006C41E3" w14:paraId="442D109E" w14:textId="77777777" w:rsidTr="00CC146E">
        <w:tc>
          <w:tcPr>
            <w:tcW w:w="3539" w:type="dxa"/>
          </w:tcPr>
          <w:p w14:paraId="2A594ECC" w14:textId="77777777" w:rsidR="006C41E3" w:rsidRDefault="00CC146E" w:rsidP="008244A0">
            <w:r>
              <w:t>Dual colors</w:t>
            </w:r>
          </w:p>
        </w:tc>
        <w:tc>
          <w:tcPr>
            <w:tcW w:w="851" w:type="dxa"/>
          </w:tcPr>
          <w:p w14:paraId="3F30BFED" w14:textId="77777777" w:rsidR="006C41E3" w:rsidRDefault="006C41E3" w:rsidP="008244A0"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4252" w:type="dxa"/>
          </w:tcPr>
          <w:p w14:paraId="4C3FBC71" w14:textId="77777777" w:rsidR="006C41E3" w:rsidRDefault="006C41E3" w:rsidP="008244A0">
            <w:r w:rsidRPr="00DC4B0D">
              <w:t>COLOR_TYPE_RG_COLOR</w:t>
            </w:r>
          </w:p>
        </w:tc>
      </w:tr>
      <w:tr w:rsidR="006C41E3" w14:paraId="613A24CE" w14:textId="77777777" w:rsidTr="00CC146E">
        <w:tc>
          <w:tcPr>
            <w:tcW w:w="3539" w:type="dxa"/>
          </w:tcPr>
          <w:p w14:paraId="0FE367E0" w14:textId="77777777" w:rsidR="006C41E3" w:rsidRDefault="00CC146E" w:rsidP="008244A0">
            <w:r>
              <w:t>Dual colors with 256-grade grey scale</w:t>
            </w:r>
          </w:p>
        </w:tc>
        <w:tc>
          <w:tcPr>
            <w:tcW w:w="851" w:type="dxa"/>
          </w:tcPr>
          <w:p w14:paraId="2214B420" w14:textId="77777777" w:rsidR="006C41E3" w:rsidRDefault="006C41E3" w:rsidP="008244A0">
            <w:r>
              <w:rPr>
                <w:rFonts w:hint="eastAsia"/>
              </w:rPr>
              <w:t>0</w:t>
            </w:r>
            <w:r>
              <w:t>x73</w:t>
            </w:r>
          </w:p>
        </w:tc>
        <w:tc>
          <w:tcPr>
            <w:tcW w:w="4252" w:type="dxa"/>
          </w:tcPr>
          <w:p w14:paraId="0F4EE880" w14:textId="77777777" w:rsidR="006C41E3" w:rsidRDefault="006C41E3" w:rsidP="008244A0">
            <w:r w:rsidRPr="00DC4B0D">
              <w:t>COLOR_TYPE_RG_COLOR_WITH_GRAY</w:t>
            </w:r>
          </w:p>
        </w:tc>
      </w:tr>
      <w:tr w:rsidR="006C41E3" w14:paraId="4A9A1D57" w14:textId="77777777" w:rsidTr="00CC146E">
        <w:tc>
          <w:tcPr>
            <w:tcW w:w="3539" w:type="dxa"/>
          </w:tcPr>
          <w:p w14:paraId="0EA2D66B" w14:textId="77777777" w:rsidR="006C41E3" w:rsidRDefault="00CC146E" w:rsidP="008244A0">
            <w:r>
              <w:rPr>
                <w:rFonts w:hint="eastAsia"/>
              </w:rPr>
              <w:t>R</w:t>
            </w:r>
            <w:r>
              <w:t>GB color</w:t>
            </w:r>
          </w:p>
        </w:tc>
        <w:tc>
          <w:tcPr>
            <w:tcW w:w="851" w:type="dxa"/>
          </w:tcPr>
          <w:p w14:paraId="180889B6" w14:textId="77777777" w:rsidR="006C41E3" w:rsidRDefault="006C41E3" w:rsidP="008244A0">
            <w:r>
              <w:rPr>
                <w:rFonts w:hint="eastAsia"/>
              </w:rPr>
              <w:t>0</w:t>
            </w:r>
            <w:r>
              <w:t>x07</w:t>
            </w:r>
          </w:p>
        </w:tc>
        <w:tc>
          <w:tcPr>
            <w:tcW w:w="4252" w:type="dxa"/>
          </w:tcPr>
          <w:p w14:paraId="1A97BF7F" w14:textId="77777777" w:rsidR="006C41E3" w:rsidRDefault="006C41E3" w:rsidP="008244A0">
            <w:r w:rsidRPr="00DC4B0D">
              <w:t>COLOR_TYPE_RGB_COLOR</w:t>
            </w:r>
          </w:p>
        </w:tc>
      </w:tr>
      <w:tr w:rsidR="006C41E3" w14:paraId="73EA2A99" w14:textId="77777777" w:rsidTr="00CC146E">
        <w:tc>
          <w:tcPr>
            <w:tcW w:w="3539" w:type="dxa"/>
          </w:tcPr>
          <w:p w14:paraId="156460E9" w14:textId="77777777" w:rsidR="006C41E3" w:rsidRDefault="00CC146E" w:rsidP="008244A0">
            <w:r>
              <w:t>Full color</w:t>
            </w:r>
          </w:p>
        </w:tc>
        <w:tc>
          <w:tcPr>
            <w:tcW w:w="851" w:type="dxa"/>
          </w:tcPr>
          <w:p w14:paraId="46E67701" w14:textId="77777777" w:rsidR="006C41E3" w:rsidRDefault="006C41E3" w:rsidP="008244A0">
            <w:r>
              <w:rPr>
                <w:rFonts w:hint="eastAsia"/>
              </w:rPr>
              <w:t>0</w:t>
            </w:r>
            <w:r>
              <w:t>x77</w:t>
            </w:r>
          </w:p>
        </w:tc>
        <w:tc>
          <w:tcPr>
            <w:tcW w:w="4252" w:type="dxa"/>
          </w:tcPr>
          <w:p w14:paraId="12702939" w14:textId="77777777" w:rsidR="006C41E3" w:rsidRDefault="006C41E3" w:rsidP="008244A0">
            <w:r w:rsidRPr="00DC4B0D">
              <w:t>COLOR_TYPE_FULL_COLOR</w:t>
            </w:r>
          </w:p>
        </w:tc>
      </w:tr>
    </w:tbl>
    <w:p w14:paraId="797126F1" w14:textId="77777777" w:rsidR="006C41E3" w:rsidRDefault="00CA3B82" w:rsidP="006C41E3">
      <w:pPr>
        <w:pStyle w:val="Ttulo2"/>
      </w:pPr>
      <w:bookmarkStart w:id="7" w:name="_1.5、文字、图片显示效果编码_1"/>
      <w:bookmarkStart w:id="8" w:name="_1.2、Text_and_Picture"/>
      <w:bookmarkStart w:id="9" w:name="_2.2、Text_and_Picture"/>
      <w:bookmarkEnd w:id="7"/>
      <w:bookmarkEnd w:id="8"/>
      <w:bookmarkEnd w:id="9"/>
      <w:r>
        <w:lastRenderedPageBreak/>
        <w:t>2</w:t>
      </w:r>
      <w:r w:rsidR="006C41E3">
        <w:rPr>
          <w:rFonts w:hint="eastAsia"/>
        </w:rPr>
        <w:t>.</w:t>
      </w:r>
      <w:r w:rsidR="00371C04">
        <w:t>2</w:t>
      </w:r>
      <w:r w:rsidR="00CF00AA">
        <w:rPr>
          <w:rFonts w:hint="eastAsia"/>
        </w:rPr>
        <w:t>、</w:t>
      </w:r>
      <w:r w:rsidR="00CF00AA" w:rsidRPr="00CF00AA">
        <w:t>Text and Picture Display Effect</w:t>
      </w:r>
    </w:p>
    <w:p w14:paraId="04EFD308" w14:textId="77777777" w:rsidR="006C41E3" w:rsidRDefault="00CF00AA" w:rsidP="006C41E3">
      <w:r>
        <w:rPr>
          <w:rFonts w:ascii="NSimSun" w:eastAsia="NSimSun" w:hint="eastAsia"/>
          <w:kern w:val="0"/>
          <w:sz w:val="24"/>
        </w:rPr>
        <w:t>example</w:t>
      </w:r>
      <w:r w:rsidR="006C41E3">
        <w:rPr>
          <w:rFonts w:ascii="NSimSun" w:eastAsia="NSimSun" w:hint="eastAsia"/>
          <w:kern w:val="0"/>
          <w:sz w:val="24"/>
        </w:rPr>
        <w:t>：</w:t>
      </w:r>
      <w:proofErr w:type="spellStart"/>
      <w:proofErr w:type="gramStart"/>
      <w:r w:rsidR="006C41E3" w:rsidRPr="002D2E8C">
        <w:rPr>
          <w:rFonts w:ascii="NSimSun" w:eastAsia="NSimSun"/>
          <w:kern w:val="0"/>
          <w:sz w:val="24"/>
        </w:rPr>
        <w:t>ShowEffect</w:t>
      </w:r>
      <w:r w:rsidR="006C41E3">
        <w:rPr>
          <w:rFonts w:ascii="NSimSun" w:eastAsia="NSimSun"/>
          <w:kern w:val="0"/>
          <w:sz w:val="24"/>
        </w:rPr>
        <w:t>.Random.getEffect</w:t>
      </w:r>
      <w:proofErr w:type="spellEnd"/>
      <w:proofErr w:type="gramEnd"/>
      <w:r w:rsidR="006C41E3">
        <w:rPr>
          <w:rFonts w:ascii="NSimSun" w:eastAsia="NSimSun"/>
          <w:kern w:val="0"/>
          <w:sz w:val="24"/>
        </w:rPr>
        <w:t>();</w:t>
      </w:r>
    </w:p>
    <w:p w14:paraId="7F7F8789" w14:textId="77777777" w:rsidR="006C41E3" w:rsidRPr="002D2E8C" w:rsidRDefault="006C41E3" w:rsidP="006C41E3"/>
    <w:tbl>
      <w:tblPr>
        <w:tblW w:w="3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</w:tblGrid>
      <w:tr w:rsidR="007652E7" w:rsidRPr="00E31BEB" w14:paraId="6905A558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5A7F845C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Random</w:t>
            </w:r>
          </w:p>
        </w:tc>
      </w:tr>
      <w:tr w:rsidR="007652E7" w:rsidRPr="00E31BEB" w14:paraId="11978AED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18A51EB3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Instant</w:t>
            </w:r>
          </w:p>
        </w:tc>
      </w:tr>
      <w:tr w:rsidR="007652E7" w:rsidRPr="00E31BEB" w14:paraId="4DBEEAC5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7DB96E06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Open_left</w:t>
            </w:r>
            <w:proofErr w:type="spellEnd"/>
          </w:p>
        </w:tc>
      </w:tr>
      <w:tr w:rsidR="007652E7" w:rsidRPr="00E31BEB" w14:paraId="55543AB2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30415485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Open_right</w:t>
            </w:r>
            <w:proofErr w:type="spellEnd"/>
          </w:p>
        </w:tc>
      </w:tr>
      <w:tr w:rsidR="007652E7" w:rsidRPr="00E31BEB" w14:paraId="4CFF7FC1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1B5CAA57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Open_horizontal</w:t>
            </w:r>
            <w:proofErr w:type="spellEnd"/>
          </w:p>
        </w:tc>
      </w:tr>
      <w:tr w:rsidR="007652E7" w:rsidRPr="00E31BEB" w14:paraId="05668E62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00D4F924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Open_vertical</w:t>
            </w:r>
            <w:proofErr w:type="spellEnd"/>
          </w:p>
        </w:tc>
      </w:tr>
      <w:tr w:rsidR="007652E7" w:rsidRPr="00E31BEB" w14:paraId="69D41FA8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4A70F0D6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Shutter_vertical</w:t>
            </w:r>
            <w:proofErr w:type="spellEnd"/>
          </w:p>
        </w:tc>
      </w:tr>
      <w:tr w:rsidR="007652E7" w:rsidRPr="00E31BEB" w14:paraId="7600403E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09CF6FCA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Shift_left</w:t>
            </w:r>
            <w:proofErr w:type="spellEnd"/>
          </w:p>
        </w:tc>
      </w:tr>
      <w:tr w:rsidR="007652E7" w:rsidRPr="00E31BEB" w14:paraId="54936BA1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02AD7CA5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Shift_right</w:t>
            </w:r>
            <w:proofErr w:type="spellEnd"/>
          </w:p>
        </w:tc>
      </w:tr>
      <w:tr w:rsidR="007652E7" w:rsidRPr="00E31BEB" w14:paraId="097BDC03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3694E758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Shift_up</w:t>
            </w:r>
            <w:proofErr w:type="spellEnd"/>
          </w:p>
        </w:tc>
      </w:tr>
      <w:tr w:rsidR="007652E7" w:rsidRPr="00E31BEB" w14:paraId="684AAC97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6FB405AD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Shift_down</w:t>
            </w:r>
            <w:proofErr w:type="spellEnd"/>
          </w:p>
        </w:tc>
      </w:tr>
      <w:tr w:rsidR="007652E7" w:rsidRPr="00E31BEB" w14:paraId="1575BD4D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13CC08AE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Scroll_up</w:t>
            </w:r>
            <w:proofErr w:type="spellEnd"/>
          </w:p>
        </w:tc>
      </w:tr>
      <w:tr w:rsidR="007652E7" w:rsidRPr="00E31BEB" w14:paraId="56254DBD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60EBEE64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Scroll_left</w:t>
            </w:r>
            <w:proofErr w:type="spellEnd"/>
          </w:p>
        </w:tc>
      </w:tr>
      <w:tr w:rsidR="007652E7" w:rsidRPr="00E31BEB" w14:paraId="3934C957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70243C93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Scrollleft_continuously</w:t>
            </w:r>
            <w:proofErr w:type="spellEnd"/>
          </w:p>
        </w:tc>
      </w:tr>
      <w:tr w:rsidR="007652E7" w:rsidRPr="00E31BEB" w14:paraId="2484354C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391CE4D9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Scroll_right</w:t>
            </w:r>
            <w:proofErr w:type="spellEnd"/>
          </w:p>
        </w:tc>
      </w:tr>
      <w:tr w:rsidR="007652E7" w:rsidRPr="00E31BEB" w14:paraId="58FDCC18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7EFD5DA0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Scroll_right_continuously</w:t>
            </w:r>
            <w:proofErr w:type="spellEnd"/>
          </w:p>
        </w:tc>
      </w:tr>
      <w:tr w:rsidR="007652E7" w:rsidRPr="00E31BEB" w14:paraId="54225309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1B8B900F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Blink</w:t>
            </w:r>
          </w:p>
        </w:tc>
      </w:tr>
      <w:tr w:rsidR="007652E7" w:rsidRPr="00E31BEB" w14:paraId="5D1A0072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43D853F7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Shutter_horizontal</w:t>
            </w:r>
            <w:proofErr w:type="spellEnd"/>
          </w:p>
        </w:tc>
      </w:tr>
      <w:tr w:rsidR="007652E7" w:rsidRPr="00E31BEB" w14:paraId="366F2D85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49900DD3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Open_clockwise</w:t>
            </w:r>
            <w:proofErr w:type="spellEnd"/>
          </w:p>
        </w:tc>
      </w:tr>
      <w:tr w:rsidR="007652E7" w:rsidRPr="00E31BEB" w14:paraId="391A8299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6232274C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Open_anticlockwise</w:t>
            </w:r>
            <w:proofErr w:type="spellEnd"/>
          </w:p>
        </w:tc>
      </w:tr>
      <w:tr w:rsidR="007652E7" w:rsidRPr="00E31BEB" w14:paraId="2D78D202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49110850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Windmill_clockwise</w:t>
            </w:r>
            <w:proofErr w:type="spellEnd"/>
          </w:p>
        </w:tc>
      </w:tr>
      <w:tr w:rsidR="007652E7" w:rsidRPr="00E31BEB" w14:paraId="780F755C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0F1D749D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Windmill_anticlockwise</w:t>
            </w:r>
            <w:proofErr w:type="spellEnd"/>
          </w:p>
        </w:tc>
      </w:tr>
      <w:tr w:rsidR="007652E7" w:rsidRPr="00E31BEB" w14:paraId="674DA174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041651D2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Rectangle_out</w:t>
            </w:r>
            <w:proofErr w:type="spellEnd"/>
          </w:p>
        </w:tc>
      </w:tr>
      <w:tr w:rsidR="007652E7" w:rsidRPr="00E31BEB" w14:paraId="01AE2E16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2837D9E0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Rectangle_in</w:t>
            </w:r>
            <w:proofErr w:type="spellEnd"/>
          </w:p>
        </w:tc>
      </w:tr>
      <w:tr w:rsidR="007652E7" w:rsidRPr="00E31BEB" w14:paraId="0A867986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122AAEF4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Corner_out</w:t>
            </w:r>
            <w:proofErr w:type="spellEnd"/>
          </w:p>
        </w:tc>
      </w:tr>
      <w:tr w:rsidR="007652E7" w:rsidRPr="00E31BEB" w14:paraId="2533BD9A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63F0BA9B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Corner_in</w:t>
            </w:r>
            <w:proofErr w:type="spellEnd"/>
          </w:p>
        </w:tc>
      </w:tr>
      <w:tr w:rsidR="007652E7" w:rsidRPr="00E31BEB" w14:paraId="357D867D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4CFD88FF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Round_out</w:t>
            </w:r>
            <w:proofErr w:type="spellEnd"/>
          </w:p>
        </w:tc>
      </w:tr>
      <w:tr w:rsidR="007652E7" w:rsidRPr="00E31BEB" w14:paraId="49BF9037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2B9D39CF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Round_in</w:t>
            </w:r>
            <w:proofErr w:type="spellEnd"/>
          </w:p>
        </w:tc>
      </w:tr>
      <w:tr w:rsidR="007652E7" w:rsidRPr="00E31BEB" w14:paraId="5AFA124D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550C7BE6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Open_top_left</w:t>
            </w:r>
            <w:proofErr w:type="spellEnd"/>
          </w:p>
        </w:tc>
      </w:tr>
      <w:tr w:rsidR="007652E7" w:rsidRPr="00E31BEB" w14:paraId="0E81490C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469CF574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Open_top_right</w:t>
            </w:r>
            <w:proofErr w:type="spellEnd"/>
          </w:p>
        </w:tc>
      </w:tr>
      <w:tr w:rsidR="007652E7" w:rsidRPr="00E31BEB" w14:paraId="63E05558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10DC060A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Open_bottom_left</w:t>
            </w:r>
            <w:proofErr w:type="spellEnd"/>
          </w:p>
        </w:tc>
      </w:tr>
      <w:tr w:rsidR="007652E7" w:rsidRPr="00E31BEB" w14:paraId="47678706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3036F526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Open_bottom_right</w:t>
            </w:r>
            <w:proofErr w:type="spellEnd"/>
          </w:p>
        </w:tc>
      </w:tr>
      <w:tr w:rsidR="007652E7" w:rsidRPr="00E31BEB" w14:paraId="3271C5A0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69B3D14F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Open_slash</w:t>
            </w:r>
            <w:proofErr w:type="spellEnd"/>
          </w:p>
        </w:tc>
      </w:tr>
      <w:tr w:rsidR="007652E7" w:rsidRPr="00E31BEB" w14:paraId="03756BBC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51B7639D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Open_backslash</w:t>
            </w:r>
            <w:proofErr w:type="spellEnd"/>
          </w:p>
        </w:tc>
      </w:tr>
      <w:tr w:rsidR="007652E7" w:rsidRPr="00E31BEB" w14:paraId="45DA88C6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4AB2BBC6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Slide_top_left</w:t>
            </w:r>
            <w:proofErr w:type="spellEnd"/>
          </w:p>
        </w:tc>
      </w:tr>
      <w:tr w:rsidR="007652E7" w:rsidRPr="00E31BEB" w14:paraId="71FB1D5B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6BBDF8B5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Slide_top_right</w:t>
            </w:r>
            <w:proofErr w:type="spellEnd"/>
          </w:p>
        </w:tc>
      </w:tr>
      <w:tr w:rsidR="007652E7" w:rsidRPr="00E31BEB" w14:paraId="69898620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49A21196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Slide_bottom_left</w:t>
            </w:r>
            <w:proofErr w:type="spellEnd"/>
          </w:p>
        </w:tc>
      </w:tr>
      <w:tr w:rsidR="007652E7" w:rsidRPr="00E31BEB" w14:paraId="704C529D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5BEB6346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Slide_bottom_right</w:t>
            </w:r>
            <w:proofErr w:type="spellEnd"/>
          </w:p>
        </w:tc>
      </w:tr>
      <w:tr w:rsidR="007652E7" w:rsidRPr="00E31BEB" w14:paraId="11F5EFB6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3B0A373D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lastRenderedPageBreak/>
              <w:t>Open_cross_in</w:t>
            </w:r>
            <w:proofErr w:type="spellEnd"/>
          </w:p>
        </w:tc>
      </w:tr>
      <w:tr w:rsidR="007652E7" w:rsidRPr="00E31BEB" w14:paraId="65AEC36E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22F9D6B6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Open_cross_out</w:t>
            </w:r>
            <w:proofErr w:type="spellEnd"/>
          </w:p>
        </w:tc>
      </w:tr>
      <w:tr w:rsidR="007652E7" w:rsidRPr="00E31BEB" w14:paraId="2B6B45F2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7C8C3F74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Zebra_cross_horizontal</w:t>
            </w:r>
            <w:proofErr w:type="spellEnd"/>
          </w:p>
        </w:tc>
      </w:tr>
      <w:tr w:rsidR="007652E7" w:rsidRPr="00E31BEB" w14:paraId="061E25F8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4D6711AE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Zebra_cross_vertical</w:t>
            </w:r>
            <w:proofErr w:type="spellEnd"/>
          </w:p>
        </w:tc>
      </w:tr>
      <w:tr w:rsidR="007652E7" w:rsidRPr="00E31BEB" w14:paraId="0B215EB3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4DA341D5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Mosaic_large</w:t>
            </w:r>
            <w:proofErr w:type="spellEnd"/>
          </w:p>
        </w:tc>
      </w:tr>
      <w:tr w:rsidR="007652E7" w:rsidRPr="00E31BEB" w14:paraId="596891FB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1A3AB619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Mosaic_small</w:t>
            </w:r>
            <w:proofErr w:type="spellEnd"/>
          </w:p>
        </w:tc>
      </w:tr>
      <w:tr w:rsidR="007652E7" w:rsidRPr="00E31BEB" w14:paraId="10927C14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1BB52D2B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Laser_line_upward</w:t>
            </w:r>
            <w:proofErr w:type="spellEnd"/>
          </w:p>
        </w:tc>
      </w:tr>
      <w:tr w:rsidR="007652E7" w:rsidRPr="00E31BEB" w14:paraId="702BD874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5EAEBA3E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Laser_line_downward</w:t>
            </w:r>
            <w:proofErr w:type="spellEnd"/>
          </w:p>
        </w:tc>
      </w:tr>
      <w:tr w:rsidR="007652E7" w:rsidRPr="00E31BEB" w14:paraId="0D529939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5D1BC49D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Scrape_up</w:t>
            </w:r>
            <w:proofErr w:type="spellEnd"/>
          </w:p>
        </w:tc>
      </w:tr>
      <w:tr w:rsidR="007652E7" w:rsidRPr="00E31BEB" w14:paraId="32A8CE69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34CCDF8C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Drop_down</w:t>
            </w:r>
            <w:proofErr w:type="spellEnd"/>
          </w:p>
        </w:tc>
      </w:tr>
      <w:tr w:rsidR="007652E7" w:rsidRPr="00E31BEB" w14:paraId="4716C4F9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11034FBD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Slide_left_right</w:t>
            </w:r>
            <w:proofErr w:type="spellEnd"/>
          </w:p>
        </w:tc>
      </w:tr>
      <w:tr w:rsidR="007652E7" w:rsidRPr="00E31BEB" w14:paraId="4CED1B14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4F8F70F4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Slide_top_bottom</w:t>
            </w:r>
            <w:proofErr w:type="spellEnd"/>
          </w:p>
        </w:tc>
      </w:tr>
      <w:tr w:rsidR="007652E7" w:rsidRPr="00E31BEB" w14:paraId="63837592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3F34B152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Slewing_out</w:t>
            </w:r>
            <w:proofErr w:type="spellEnd"/>
          </w:p>
        </w:tc>
      </w:tr>
      <w:tr w:rsidR="007652E7" w:rsidRPr="00E31BEB" w14:paraId="1D752512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454259A0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Slewing_in</w:t>
            </w:r>
            <w:proofErr w:type="spellEnd"/>
          </w:p>
        </w:tc>
      </w:tr>
      <w:tr w:rsidR="007652E7" w:rsidRPr="00E31BEB" w14:paraId="730B8F7D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321BE421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Chessboard_horizontal</w:t>
            </w:r>
            <w:proofErr w:type="spellEnd"/>
          </w:p>
        </w:tc>
      </w:tr>
      <w:tr w:rsidR="007652E7" w:rsidRPr="00E31BEB" w14:paraId="3A2A622A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1D8CB5E2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Chessboard_vertical</w:t>
            </w:r>
            <w:proofErr w:type="spellEnd"/>
          </w:p>
        </w:tc>
      </w:tr>
      <w:tr w:rsidR="007652E7" w:rsidRPr="00E31BEB" w14:paraId="59A8B055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0704AE8B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Scroll_up_continuously</w:t>
            </w:r>
            <w:proofErr w:type="spellEnd"/>
          </w:p>
        </w:tc>
      </w:tr>
      <w:tr w:rsidR="007652E7" w:rsidRPr="00E31BEB" w14:paraId="034A4248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3781A2AB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Scroll_down_continuously</w:t>
            </w:r>
            <w:proofErr w:type="spellEnd"/>
          </w:p>
        </w:tc>
      </w:tr>
      <w:tr w:rsidR="007652E7" w:rsidRPr="00E31BEB" w14:paraId="14CD78D5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52DD748F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Expand_from_top</w:t>
            </w:r>
            <w:proofErr w:type="spellEnd"/>
          </w:p>
        </w:tc>
      </w:tr>
      <w:tr w:rsidR="007652E7" w:rsidRPr="00E31BEB" w14:paraId="28B6C1C0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29A1368E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Expand_from_bottom</w:t>
            </w:r>
            <w:proofErr w:type="spellEnd"/>
          </w:p>
        </w:tc>
      </w:tr>
      <w:tr w:rsidR="007652E7" w:rsidRPr="00E31BEB" w14:paraId="067E2512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0633A644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Expand_vertical</w:t>
            </w:r>
            <w:proofErr w:type="spellEnd"/>
          </w:p>
        </w:tc>
      </w:tr>
      <w:tr w:rsidR="007652E7" w:rsidRPr="00E31BEB" w14:paraId="0E258621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3060D704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Blind_horizontal</w:t>
            </w:r>
            <w:proofErr w:type="spellEnd"/>
          </w:p>
        </w:tc>
      </w:tr>
      <w:tr w:rsidR="007652E7" w:rsidRPr="00E31BEB" w14:paraId="58588EAD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50975304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Blind_vertical</w:t>
            </w:r>
            <w:proofErr w:type="spellEnd"/>
          </w:p>
        </w:tc>
      </w:tr>
      <w:tr w:rsidR="007652E7" w:rsidRPr="00E31BEB" w14:paraId="6DA1F3B5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586674F6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Snow_fall</w:t>
            </w:r>
            <w:proofErr w:type="spellEnd"/>
          </w:p>
        </w:tc>
      </w:tr>
      <w:tr w:rsidR="007652E7" w:rsidRPr="00E31BEB" w14:paraId="5A3C0CCF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790F47A2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Scroll_down</w:t>
            </w:r>
            <w:proofErr w:type="spellEnd"/>
          </w:p>
        </w:tc>
      </w:tr>
      <w:tr w:rsidR="007652E7" w:rsidRPr="00E31BEB" w14:paraId="1F86FB64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4CC43DE3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Open_left_right</w:t>
            </w:r>
            <w:proofErr w:type="spellEnd"/>
          </w:p>
        </w:tc>
      </w:tr>
      <w:tr w:rsidR="007652E7" w:rsidRPr="00E31BEB" w14:paraId="42B41A80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18670193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Open_up_down</w:t>
            </w:r>
            <w:proofErr w:type="spellEnd"/>
          </w:p>
        </w:tc>
      </w:tr>
      <w:tr w:rsidR="007652E7" w:rsidRPr="00E31BEB" w14:paraId="745BE3B4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12697FE3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Open_2_fan</w:t>
            </w:r>
          </w:p>
        </w:tc>
      </w:tr>
      <w:tr w:rsidR="007652E7" w:rsidRPr="00E31BEB" w14:paraId="7794C660" w14:textId="77777777" w:rsidTr="007652E7">
        <w:trPr>
          <w:trHeight w:val="285"/>
        </w:trPr>
        <w:tc>
          <w:tcPr>
            <w:tcW w:w="3400" w:type="dxa"/>
            <w:shd w:val="clear" w:color="B8CCE4" w:fill="B8CCE4"/>
            <w:noWrap/>
            <w:vAlign w:val="bottom"/>
            <w:hideMark/>
          </w:tcPr>
          <w:p w14:paraId="043B7218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Slide_zebra_horizontal</w:t>
            </w:r>
            <w:proofErr w:type="spellEnd"/>
          </w:p>
        </w:tc>
      </w:tr>
      <w:tr w:rsidR="007652E7" w:rsidRPr="00E31BEB" w14:paraId="78D1DCA9" w14:textId="77777777" w:rsidTr="007652E7">
        <w:trPr>
          <w:trHeight w:val="285"/>
        </w:trPr>
        <w:tc>
          <w:tcPr>
            <w:tcW w:w="3400" w:type="dxa"/>
            <w:shd w:val="clear" w:color="DCE6F1" w:fill="DCE6F1"/>
            <w:noWrap/>
            <w:vAlign w:val="bottom"/>
            <w:hideMark/>
          </w:tcPr>
          <w:p w14:paraId="218B51E7" w14:textId="77777777" w:rsidR="007652E7" w:rsidRPr="00E31BEB" w:rsidRDefault="007652E7" w:rsidP="008244A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4"/>
              </w:rPr>
            </w:pPr>
            <w:proofErr w:type="spellStart"/>
            <w:r w:rsidRPr="00E31BEB">
              <w:rPr>
                <w:rFonts w:ascii="SimSun" w:hAnsi="SimSun" w:cs="SimSun" w:hint="eastAsia"/>
                <w:color w:val="000000"/>
                <w:kern w:val="0"/>
                <w:sz w:val="24"/>
              </w:rPr>
              <w:t>Slide_zebra_vertical</w:t>
            </w:r>
            <w:proofErr w:type="spellEnd"/>
          </w:p>
        </w:tc>
      </w:tr>
    </w:tbl>
    <w:p w14:paraId="260B461E" w14:textId="77777777" w:rsidR="006C41E3" w:rsidRDefault="006C41E3" w:rsidP="006C41E3"/>
    <w:p w14:paraId="198DB728" w14:textId="77777777" w:rsidR="006C41E3" w:rsidRDefault="00CA3B82" w:rsidP="006C41E3">
      <w:pPr>
        <w:pStyle w:val="Ttulo2"/>
      </w:pPr>
      <w:bookmarkStart w:id="10" w:name="_1.6、文本扩展标记"/>
      <w:bookmarkStart w:id="11" w:name="_1.9、图片方式编码"/>
      <w:bookmarkStart w:id="12" w:name="_1.6、图片方式编码"/>
      <w:bookmarkStart w:id="13" w:name="_1.3、picture_scale_type"/>
      <w:bookmarkStart w:id="14" w:name="_2.3、picture_scale_type"/>
      <w:bookmarkEnd w:id="10"/>
      <w:bookmarkEnd w:id="11"/>
      <w:bookmarkEnd w:id="12"/>
      <w:bookmarkEnd w:id="13"/>
      <w:bookmarkEnd w:id="14"/>
      <w:r>
        <w:t>2</w:t>
      </w:r>
      <w:r w:rsidR="006C41E3">
        <w:rPr>
          <w:rFonts w:hint="eastAsia"/>
        </w:rPr>
        <w:t>.</w:t>
      </w:r>
      <w:r w:rsidR="00C0393C">
        <w:t>3</w:t>
      </w:r>
      <w:r w:rsidR="006C41E3">
        <w:rPr>
          <w:rFonts w:hint="eastAsia"/>
        </w:rPr>
        <w:t>、</w:t>
      </w:r>
      <w:r w:rsidR="00315046">
        <w:rPr>
          <w:rFonts w:hint="eastAsia"/>
        </w:rPr>
        <w:t>picture</w:t>
      </w:r>
      <w:r w:rsidR="00315046">
        <w:t xml:space="preserve"> scale type</w:t>
      </w:r>
    </w:p>
    <w:tbl>
      <w:tblPr>
        <w:tblW w:w="7999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2738"/>
        <w:gridCol w:w="4253"/>
      </w:tblGrid>
      <w:tr w:rsidR="006C41E3" w14:paraId="137D7D32" w14:textId="77777777" w:rsidTr="008244A0">
        <w:tc>
          <w:tcPr>
            <w:tcW w:w="1008" w:type="dxa"/>
          </w:tcPr>
          <w:p w14:paraId="6CB82D3B" w14:textId="77777777" w:rsidR="006C41E3" w:rsidRDefault="00315046" w:rsidP="008244A0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>
              <w:rPr>
                <w:rFonts w:hint="eastAsia"/>
                <w:b/>
                <w:bCs/>
              </w:rPr>
              <w:t>alue</w:t>
            </w:r>
          </w:p>
        </w:tc>
        <w:tc>
          <w:tcPr>
            <w:tcW w:w="2738" w:type="dxa"/>
          </w:tcPr>
          <w:p w14:paraId="70AC1702" w14:textId="77777777" w:rsidR="006C41E3" w:rsidRDefault="00315046" w:rsidP="008244A0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>
              <w:rPr>
                <w:rFonts w:hint="eastAsia"/>
                <w:b/>
                <w:bCs/>
              </w:rPr>
              <w:t>ype</w:t>
            </w:r>
          </w:p>
        </w:tc>
        <w:tc>
          <w:tcPr>
            <w:tcW w:w="4253" w:type="dxa"/>
          </w:tcPr>
          <w:p w14:paraId="14FB9B32" w14:textId="77777777" w:rsidR="006C41E3" w:rsidRDefault="00315046" w:rsidP="008244A0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rFonts w:hint="eastAsia"/>
                <w:b/>
                <w:bCs/>
              </w:rPr>
              <w:t>onstant</w:t>
            </w:r>
            <w:r>
              <w:rPr>
                <w:b/>
                <w:bCs/>
              </w:rPr>
              <w:t xml:space="preserve"> name</w:t>
            </w:r>
            <w:r w:rsidR="006C41E3">
              <w:rPr>
                <w:rFonts w:hint="eastAsia"/>
                <w:b/>
                <w:bCs/>
              </w:rPr>
              <w:t>（</w:t>
            </w:r>
            <w:proofErr w:type="spellStart"/>
            <w:r w:rsidR="006C41E3">
              <w:rPr>
                <w:rFonts w:hint="eastAsia"/>
                <w:b/>
                <w:bCs/>
              </w:rPr>
              <w:t>ProtocolConstant</w:t>
            </w:r>
            <w:proofErr w:type="spellEnd"/>
            <w:r w:rsidR="006C41E3">
              <w:rPr>
                <w:rFonts w:hint="eastAsia"/>
                <w:b/>
                <w:bCs/>
              </w:rPr>
              <w:t>）</w:t>
            </w:r>
          </w:p>
        </w:tc>
      </w:tr>
      <w:tr w:rsidR="006C41E3" w14:paraId="1E259D9E" w14:textId="77777777" w:rsidTr="008244A0">
        <w:tc>
          <w:tcPr>
            <w:tcW w:w="1008" w:type="dxa"/>
          </w:tcPr>
          <w:p w14:paraId="5038AB33" w14:textId="77777777" w:rsidR="006C41E3" w:rsidRDefault="006C41E3" w:rsidP="008244A0">
            <w:r>
              <w:rPr>
                <w:rFonts w:hint="eastAsia"/>
              </w:rPr>
              <w:t>0</w:t>
            </w:r>
          </w:p>
        </w:tc>
        <w:tc>
          <w:tcPr>
            <w:tcW w:w="2738" w:type="dxa"/>
          </w:tcPr>
          <w:p w14:paraId="290C9AAC" w14:textId="77777777" w:rsidR="006C41E3" w:rsidRDefault="00315046" w:rsidP="008244A0">
            <w:r>
              <w:t>C</w:t>
            </w:r>
            <w:r>
              <w:rPr>
                <w:rFonts w:hint="eastAsia"/>
              </w:rPr>
              <w:t>enter</w:t>
            </w:r>
          </w:p>
        </w:tc>
        <w:tc>
          <w:tcPr>
            <w:tcW w:w="4253" w:type="dxa"/>
          </w:tcPr>
          <w:p w14:paraId="63967579" w14:textId="77777777" w:rsidR="006C41E3" w:rsidRDefault="006C41E3" w:rsidP="008244A0">
            <w:r>
              <w:rPr>
                <w:rFonts w:hint="eastAsia"/>
              </w:rPr>
              <w:t>SHOWMODE</w:t>
            </w:r>
            <w:r w:rsidRPr="00BA6F6F">
              <w:t>_CENTER</w:t>
            </w:r>
          </w:p>
        </w:tc>
      </w:tr>
      <w:tr w:rsidR="006C41E3" w14:paraId="48D5C104" w14:textId="77777777" w:rsidTr="008244A0">
        <w:trPr>
          <w:trHeight w:val="325"/>
        </w:trPr>
        <w:tc>
          <w:tcPr>
            <w:tcW w:w="1008" w:type="dxa"/>
          </w:tcPr>
          <w:p w14:paraId="241C7723" w14:textId="77777777" w:rsidR="006C41E3" w:rsidRDefault="006C41E3" w:rsidP="008244A0">
            <w:r>
              <w:rPr>
                <w:rFonts w:hint="eastAsia"/>
              </w:rPr>
              <w:t>1</w:t>
            </w:r>
          </w:p>
        </w:tc>
        <w:tc>
          <w:tcPr>
            <w:tcW w:w="2738" w:type="dxa"/>
          </w:tcPr>
          <w:p w14:paraId="73135127" w14:textId="77777777" w:rsidR="006C41E3" w:rsidRDefault="00315046" w:rsidP="008244A0">
            <w:pPr>
              <w:spacing w:line="360" w:lineRule="auto"/>
            </w:pPr>
            <w:r>
              <w:t>S</w:t>
            </w:r>
            <w:r>
              <w:rPr>
                <w:rFonts w:hint="eastAsia"/>
              </w:rPr>
              <w:t>cale</w:t>
            </w:r>
          </w:p>
        </w:tc>
        <w:tc>
          <w:tcPr>
            <w:tcW w:w="4253" w:type="dxa"/>
          </w:tcPr>
          <w:p w14:paraId="471D4465" w14:textId="77777777" w:rsidR="006C41E3" w:rsidRDefault="006C41E3" w:rsidP="008244A0">
            <w:pPr>
              <w:spacing w:line="360" w:lineRule="auto"/>
            </w:pPr>
            <w:r>
              <w:rPr>
                <w:rFonts w:hint="eastAsia"/>
              </w:rPr>
              <w:t>SHOWMODE</w:t>
            </w:r>
            <w:r w:rsidRPr="00BA6F6F">
              <w:t xml:space="preserve"> _SCALE</w:t>
            </w:r>
          </w:p>
        </w:tc>
      </w:tr>
      <w:tr w:rsidR="006C41E3" w14:paraId="58093AE8" w14:textId="77777777" w:rsidTr="008244A0">
        <w:trPr>
          <w:trHeight w:val="303"/>
        </w:trPr>
        <w:tc>
          <w:tcPr>
            <w:tcW w:w="1008" w:type="dxa"/>
          </w:tcPr>
          <w:p w14:paraId="4B5A86A0" w14:textId="77777777" w:rsidR="006C41E3" w:rsidRDefault="006C41E3" w:rsidP="008244A0">
            <w:r>
              <w:rPr>
                <w:rFonts w:hint="eastAsia"/>
              </w:rPr>
              <w:t>2</w:t>
            </w:r>
          </w:p>
        </w:tc>
        <w:tc>
          <w:tcPr>
            <w:tcW w:w="2738" w:type="dxa"/>
          </w:tcPr>
          <w:p w14:paraId="6AEB8F99" w14:textId="77777777" w:rsidR="006C41E3" w:rsidRDefault="00315046" w:rsidP="008244A0">
            <w:pPr>
              <w:spacing w:line="360" w:lineRule="auto"/>
            </w:pPr>
            <w:r>
              <w:t>S</w:t>
            </w:r>
            <w:r>
              <w:rPr>
                <w:rFonts w:hint="eastAsia"/>
              </w:rPr>
              <w:t>tretch</w:t>
            </w:r>
          </w:p>
        </w:tc>
        <w:tc>
          <w:tcPr>
            <w:tcW w:w="4253" w:type="dxa"/>
          </w:tcPr>
          <w:p w14:paraId="69F0DADD" w14:textId="77777777" w:rsidR="006C41E3" w:rsidRDefault="006C41E3" w:rsidP="008244A0">
            <w:pPr>
              <w:spacing w:line="360" w:lineRule="auto"/>
            </w:pPr>
            <w:r>
              <w:rPr>
                <w:rFonts w:hint="eastAsia"/>
              </w:rPr>
              <w:t>SHOWMODE</w:t>
            </w:r>
            <w:r w:rsidRPr="00BA6F6F">
              <w:t xml:space="preserve"> _STRETCH</w:t>
            </w:r>
          </w:p>
        </w:tc>
      </w:tr>
      <w:tr w:rsidR="006C41E3" w14:paraId="5081E559" w14:textId="77777777" w:rsidTr="008244A0">
        <w:trPr>
          <w:trHeight w:val="295"/>
        </w:trPr>
        <w:tc>
          <w:tcPr>
            <w:tcW w:w="1008" w:type="dxa"/>
          </w:tcPr>
          <w:p w14:paraId="7525C253" w14:textId="77777777" w:rsidR="006C41E3" w:rsidRDefault="006C41E3" w:rsidP="008244A0">
            <w:r>
              <w:rPr>
                <w:rFonts w:hint="eastAsia"/>
              </w:rPr>
              <w:t>3</w:t>
            </w:r>
          </w:p>
        </w:tc>
        <w:tc>
          <w:tcPr>
            <w:tcW w:w="2738" w:type="dxa"/>
          </w:tcPr>
          <w:p w14:paraId="449CE782" w14:textId="77777777" w:rsidR="006C41E3" w:rsidRDefault="00315046" w:rsidP="008244A0">
            <w:pPr>
              <w:spacing w:line="360" w:lineRule="auto"/>
            </w:pPr>
            <w:r>
              <w:t>T</w:t>
            </w:r>
            <w:r>
              <w:rPr>
                <w:rFonts w:hint="eastAsia"/>
              </w:rPr>
              <w:t>iled</w:t>
            </w:r>
          </w:p>
        </w:tc>
        <w:tc>
          <w:tcPr>
            <w:tcW w:w="4253" w:type="dxa"/>
          </w:tcPr>
          <w:p w14:paraId="526A3BB8" w14:textId="77777777" w:rsidR="006C41E3" w:rsidRDefault="006C41E3" w:rsidP="008244A0">
            <w:pPr>
              <w:spacing w:line="360" w:lineRule="auto"/>
            </w:pPr>
            <w:r>
              <w:rPr>
                <w:rFonts w:hint="eastAsia"/>
              </w:rPr>
              <w:t>SHOWMODE</w:t>
            </w:r>
            <w:r w:rsidRPr="00BA6F6F">
              <w:t xml:space="preserve"> _TILED</w:t>
            </w:r>
          </w:p>
        </w:tc>
      </w:tr>
    </w:tbl>
    <w:p w14:paraId="22486991" w14:textId="77777777" w:rsidR="006C41E3" w:rsidRDefault="006C41E3" w:rsidP="006C41E3"/>
    <w:p w14:paraId="4F06982C" w14:textId="77777777" w:rsidR="006C41E3" w:rsidRDefault="00CA3B82" w:rsidP="006C41E3">
      <w:pPr>
        <w:pStyle w:val="Ttulo2"/>
      </w:pPr>
      <w:bookmarkStart w:id="15" w:name="_1.10、时钟格式和显示内容"/>
      <w:bookmarkStart w:id="16" w:name="_1.7、文字大小"/>
      <w:bookmarkStart w:id="17" w:name="_1.4、font_size"/>
      <w:bookmarkStart w:id="18" w:name="_2.4、font_size"/>
      <w:bookmarkEnd w:id="15"/>
      <w:bookmarkEnd w:id="16"/>
      <w:bookmarkEnd w:id="17"/>
      <w:bookmarkEnd w:id="18"/>
      <w:r>
        <w:lastRenderedPageBreak/>
        <w:t>2</w:t>
      </w:r>
      <w:r w:rsidR="006C41E3">
        <w:rPr>
          <w:rFonts w:hint="eastAsia"/>
        </w:rPr>
        <w:t>.</w:t>
      </w:r>
      <w:r w:rsidR="00C0393C">
        <w:t>4</w:t>
      </w:r>
      <w:r w:rsidR="006C41E3">
        <w:rPr>
          <w:rFonts w:hint="eastAsia"/>
        </w:rPr>
        <w:t>、</w:t>
      </w:r>
      <w:r w:rsidR="00240B41">
        <w:rPr>
          <w:rFonts w:hint="eastAsia"/>
        </w:rPr>
        <w:t>font</w:t>
      </w:r>
      <w:r w:rsidR="00240B41">
        <w:t xml:space="preserve"> size</w:t>
      </w:r>
    </w:p>
    <w:p w14:paraId="4B08A82D" w14:textId="77777777" w:rsidR="006C41E3" w:rsidRDefault="00C0393C" w:rsidP="006C41E3">
      <w:pPr>
        <w:rPr>
          <w:b/>
        </w:rPr>
      </w:pPr>
      <w:r w:rsidRPr="00C0393C">
        <w:rPr>
          <w:b/>
        </w:rPr>
        <w:t>Note: The dot matrix size of extended fonts supported by each control card is different. If the text is not displayed in a certain size, the dot matrix size is not supported.</w:t>
      </w:r>
    </w:p>
    <w:p w14:paraId="2628982C" w14:textId="77777777" w:rsidR="00C0393C" w:rsidRPr="006F78AA" w:rsidRDefault="00C0393C" w:rsidP="006C41E3"/>
    <w:tbl>
      <w:tblPr>
        <w:tblW w:w="8140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018"/>
        <w:gridCol w:w="4394"/>
      </w:tblGrid>
      <w:tr w:rsidR="006C41E3" w14:paraId="78BE2124" w14:textId="77777777" w:rsidTr="008244A0">
        <w:tc>
          <w:tcPr>
            <w:tcW w:w="1728" w:type="dxa"/>
          </w:tcPr>
          <w:p w14:paraId="7E6290F2" w14:textId="77777777" w:rsidR="006C41E3" w:rsidRDefault="00240B41" w:rsidP="008244A0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>
              <w:rPr>
                <w:rFonts w:hint="eastAsia"/>
                <w:b/>
                <w:bCs/>
              </w:rPr>
              <w:t>alue</w:t>
            </w:r>
          </w:p>
        </w:tc>
        <w:tc>
          <w:tcPr>
            <w:tcW w:w="2018" w:type="dxa"/>
          </w:tcPr>
          <w:p w14:paraId="265F8043" w14:textId="77777777" w:rsidR="006C41E3" w:rsidRDefault="00240B41" w:rsidP="008244A0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rFonts w:hint="eastAsia"/>
                <w:b/>
                <w:bCs/>
              </w:rPr>
              <w:t>ize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pixel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4394" w:type="dxa"/>
          </w:tcPr>
          <w:p w14:paraId="38C856FE" w14:textId="77777777" w:rsidR="006C41E3" w:rsidRDefault="00240B41" w:rsidP="00240B41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rFonts w:hint="eastAsia"/>
                <w:b/>
                <w:bCs/>
              </w:rPr>
              <w:t>onstant</w:t>
            </w:r>
            <w:r>
              <w:rPr>
                <w:b/>
                <w:bCs/>
              </w:rPr>
              <w:t xml:space="preserve"> name</w:t>
            </w:r>
            <w:r w:rsidR="006C41E3">
              <w:rPr>
                <w:rFonts w:hint="eastAsia"/>
                <w:b/>
                <w:bCs/>
              </w:rPr>
              <w:t>（</w:t>
            </w:r>
            <w:proofErr w:type="spellStart"/>
            <w:r w:rsidR="006C41E3">
              <w:rPr>
                <w:rFonts w:hint="eastAsia"/>
                <w:b/>
                <w:bCs/>
              </w:rPr>
              <w:t>ProtocolConstant</w:t>
            </w:r>
            <w:proofErr w:type="spellEnd"/>
            <w:r w:rsidR="006C41E3">
              <w:rPr>
                <w:rFonts w:hint="eastAsia"/>
                <w:b/>
                <w:bCs/>
              </w:rPr>
              <w:t>）</w:t>
            </w:r>
          </w:p>
        </w:tc>
      </w:tr>
      <w:tr w:rsidR="006C41E3" w14:paraId="05AEE5F4" w14:textId="77777777" w:rsidTr="008244A0">
        <w:tc>
          <w:tcPr>
            <w:tcW w:w="1728" w:type="dxa"/>
          </w:tcPr>
          <w:p w14:paraId="310A5E3C" w14:textId="77777777" w:rsidR="006C41E3" w:rsidRDefault="006C41E3" w:rsidP="008244A0">
            <w:r>
              <w:rPr>
                <w:rFonts w:hint="eastAsia"/>
              </w:rPr>
              <w:t>0</w:t>
            </w:r>
          </w:p>
        </w:tc>
        <w:tc>
          <w:tcPr>
            <w:tcW w:w="2018" w:type="dxa"/>
          </w:tcPr>
          <w:p w14:paraId="75CDFCE2" w14:textId="77777777" w:rsidR="006C41E3" w:rsidRDefault="006C41E3" w:rsidP="008244A0">
            <w:r>
              <w:rPr>
                <w:rFonts w:hint="eastAsia"/>
              </w:rPr>
              <w:t>8</w:t>
            </w:r>
          </w:p>
        </w:tc>
        <w:tc>
          <w:tcPr>
            <w:tcW w:w="4394" w:type="dxa"/>
          </w:tcPr>
          <w:p w14:paraId="7A6B692D" w14:textId="77777777" w:rsidR="006C41E3" w:rsidRDefault="006C41E3" w:rsidP="008244A0">
            <w:r w:rsidRPr="006F78AA">
              <w:t>FONTSIZE_8</w:t>
            </w:r>
          </w:p>
        </w:tc>
      </w:tr>
      <w:tr w:rsidR="006C41E3" w14:paraId="69310BD2" w14:textId="77777777" w:rsidTr="008244A0">
        <w:tc>
          <w:tcPr>
            <w:tcW w:w="1728" w:type="dxa"/>
          </w:tcPr>
          <w:p w14:paraId="21B865D5" w14:textId="77777777" w:rsidR="006C41E3" w:rsidRDefault="006C41E3" w:rsidP="008244A0">
            <w:r>
              <w:rPr>
                <w:rFonts w:hint="eastAsia"/>
              </w:rPr>
              <w:t>1</w:t>
            </w:r>
          </w:p>
        </w:tc>
        <w:tc>
          <w:tcPr>
            <w:tcW w:w="2018" w:type="dxa"/>
          </w:tcPr>
          <w:p w14:paraId="3A276BF4" w14:textId="77777777" w:rsidR="006C41E3" w:rsidRDefault="006C41E3" w:rsidP="008244A0">
            <w:r>
              <w:rPr>
                <w:rFonts w:hint="eastAsia"/>
              </w:rPr>
              <w:t>12</w:t>
            </w:r>
          </w:p>
        </w:tc>
        <w:tc>
          <w:tcPr>
            <w:tcW w:w="4394" w:type="dxa"/>
          </w:tcPr>
          <w:p w14:paraId="156545BC" w14:textId="77777777" w:rsidR="006C41E3" w:rsidRDefault="006C41E3" w:rsidP="008244A0">
            <w:r w:rsidRPr="006F78AA">
              <w:t>FONTSIZE_12</w:t>
            </w:r>
          </w:p>
        </w:tc>
      </w:tr>
      <w:tr w:rsidR="006C41E3" w14:paraId="16B83E8E" w14:textId="77777777" w:rsidTr="008244A0">
        <w:tc>
          <w:tcPr>
            <w:tcW w:w="1728" w:type="dxa"/>
          </w:tcPr>
          <w:p w14:paraId="199F5EEB" w14:textId="77777777" w:rsidR="006C41E3" w:rsidRDefault="006C41E3" w:rsidP="008244A0">
            <w:r>
              <w:rPr>
                <w:rFonts w:hint="eastAsia"/>
              </w:rPr>
              <w:t>2</w:t>
            </w:r>
          </w:p>
        </w:tc>
        <w:tc>
          <w:tcPr>
            <w:tcW w:w="2018" w:type="dxa"/>
          </w:tcPr>
          <w:p w14:paraId="120918DE" w14:textId="77777777" w:rsidR="006C41E3" w:rsidRDefault="006C41E3" w:rsidP="008244A0">
            <w:r>
              <w:rPr>
                <w:rFonts w:hint="eastAsia"/>
              </w:rPr>
              <w:t>16</w:t>
            </w:r>
          </w:p>
        </w:tc>
        <w:tc>
          <w:tcPr>
            <w:tcW w:w="4394" w:type="dxa"/>
          </w:tcPr>
          <w:p w14:paraId="020BB8AC" w14:textId="77777777" w:rsidR="006C41E3" w:rsidRDefault="006C41E3" w:rsidP="008244A0">
            <w:r w:rsidRPr="006F78AA">
              <w:t>FONTSIZE_16</w:t>
            </w:r>
          </w:p>
        </w:tc>
      </w:tr>
      <w:tr w:rsidR="006C41E3" w14:paraId="29404A66" w14:textId="77777777" w:rsidTr="008244A0">
        <w:tc>
          <w:tcPr>
            <w:tcW w:w="1728" w:type="dxa"/>
          </w:tcPr>
          <w:p w14:paraId="35449D8A" w14:textId="77777777" w:rsidR="006C41E3" w:rsidRDefault="006C41E3" w:rsidP="008244A0">
            <w:r>
              <w:rPr>
                <w:rFonts w:hint="eastAsia"/>
              </w:rPr>
              <w:t>3</w:t>
            </w:r>
          </w:p>
        </w:tc>
        <w:tc>
          <w:tcPr>
            <w:tcW w:w="2018" w:type="dxa"/>
          </w:tcPr>
          <w:p w14:paraId="245C7A58" w14:textId="77777777" w:rsidR="006C41E3" w:rsidRDefault="006C41E3" w:rsidP="008244A0">
            <w:r>
              <w:rPr>
                <w:rFonts w:hint="eastAsia"/>
              </w:rPr>
              <w:t>24</w:t>
            </w:r>
          </w:p>
        </w:tc>
        <w:tc>
          <w:tcPr>
            <w:tcW w:w="4394" w:type="dxa"/>
          </w:tcPr>
          <w:p w14:paraId="0ACE5930" w14:textId="77777777" w:rsidR="006C41E3" w:rsidRDefault="006C41E3" w:rsidP="008244A0">
            <w:r w:rsidRPr="006F78AA">
              <w:t>FONTSIZE_24</w:t>
            </w:r>
          </w:p>
        </w:tc>
      </w:tr>
      <w:tr w:rsidR="006C41E3" w14:paraId="7989D1EA" w14:textId="77777777" w:rsidTr="008244A0">
        <w:tc>
          <w:tcPr>
            <w:tcW w:w="1728" w:type="dxa"/>
          </w:tcPr>
          <w:p w14:paraId="2272FB3B" w14:textId="77777777" w:rsidR="006C41E3" w:rsidRDefault="006C41E3" w:rsidP="008244A0">
            <w:r>
              <w:rPr>
                <w:rFonts w:hint="eastAsia"/>
              </w:rPr>
              <w:t>4</w:t>
            </w:r>
          </w:p>
        </w:tc>
        <w:tc>
          <w:tcPr>
            <w:tcW w:w="2018" w:type="dxa"/>
          </w:tcPr>
          <w:p w14:paraId="301CC78C" w14:textId="77777777" w:rsidR="006C41E3" w:rsidRDefault="006C41E3" w:rsidP="008244A0">
            <w:r>
              <w:rPr>
                <w:rFonts w:hint="eastAsia"/>
              </w:rPr>
              <w:t>32</w:t>
            </w:r>
          </w:p>
        </w:tc>
        <w:tc>
          <w:tcPr>
            <w:tcW w:w="4394" w:type="dxa"/>
          </w:tcPr>
          <w:p w14:paraId="5B2019C7" w14:textId="77777777" w:rsidR="006C41E3" w:rsidRDefault="006C41E3" w:rsidP="008244A0">
            <w:r w:rsidRPr="006F78AA">
              <w:t>FONTSIZE_32</w:t>
            </w:r>
          </w:p>
        </w:tc>
      </w:tr>
      <w:tr w:rsidR="006C41E3" w14:paraId="5508EFE4" w14:textId="77777777" w:rsidTr="008244A0">
        <w:tc>
          <w:tcPr>
            <w:tcW w:w="1728" w:type="dxa"/>
          </w:tcPr>
          <w:p w14:paraId="3746EA0E" w14:textId="77777777" w:rsidR="006C41E3" w:rsidRDefault="006C41E3" w:rsidP="008244A0">
            <w:r>
              <w:rPr>
                <w:rFonts w:hint="eastAsia"/>
              </w:rPr>
              <w:t>5</w:t>
            </w:r>
          </w:p>
        </w:tc>
        <w:tc>
          <w:tcPr>
            <w:tcW w:w="2018" w:type="dxa"/>
          </w:tcPr>
          <w:p w14:paraId="368DF23A" w14:textId="77777777" w:rsidR="006C41E3" w:rsidRDefault="006C41E3" w:rsidP="008244A0">
            <w:r>
              <w:rPr>
                <w:rFonts w:hint="eastAsia"/>
              </w:rPr>
              <w:t>40</w:t>
            </w:r>
          </w:p>
        </w:tc>
        <w:tc>
          <w:tcPr>
            <w:tcW w:w="4394" w:type="dxa"/>
          </w:tcPr>
          <w:p w14:paraId="7E927E6C" w14:textId="77777777" w:rsidR="006C41E3" w:rsidRDefault="006C41E3" w:rsidP="008244A0">
            <w:r w:rsidRPr="006F78AA">
              <w:t>FONTSIZE_40</w:t>
            </w:r>
          </w:p>
        </w:tc>
      </w:tr>
      <w:tr w:rsidR="006C41E3" w14:paraId="2632CE09" w14:textId="77777777" w:rsidTr="008244A0">
        <w:tc>
          <w:tcPr>
            <w:tcW w:w="1728" w:type="dxa"/>
          </w:tcPr>
          <w:p w14:paraId="52E7E501" w14:textId="77777777" w:rsidR="006C41E3" w:rsidRDefault="006C41E3" w:rsidP="008244A0">
            <w:r>
              <w:rPr>
                <w:rFonts w:hint="eastAsia"/>
              </w:rPr>
              <w:t>6</w:t>
            </w:r>
          </w:p>
        </w:tc>
        <w:tc>
          <w:tcPr>
            <w:tcW w:w="2018" w:type="dxa"/>
          </w:tcPr>
          <w:p w14:paraId="254935C6" w14:textId="77777777" w:rsidR="006C41E3" w:rsidRDefault="006C41E3" w:rsidP="008244A0">
            <w:r>
              <w:rPr>
                <w:rFonts w:hint="eastAsia"/>
              </w:rPr>
              <w:t>48</w:t>
            </w:r>
          </w:p>
        </w:tc>
        <w:tc>
          <w:tcPr>
            <w:tcW w:w="4394" w:type="dxa"/>
          </w:tcPr>
          <w:p w14:paraId="04A0C1AD" w14:textId="77777777" w:rsidR="006C41E3" w:rsidRDefault="006C41E3" w:rsidP="008244A0">
            <w:r w:rsidRPr="006F78AA">
              <w:t>FONTSIZE_48</w:t>
            </w:r>
          </w:p>
        </w:tc>
      </w:tr>
      <w:tr w:rsidR="006C41E3" w14:paraId="1BE8DFC0" w14:textId="77777777" w:rsidTr="008244A0">
        <w:tc>
          <w:tcPr>
            <w:tcW w:w="1728" w:type="dxa"/>
          </w:tcPr>
          <w:p w14:paraId="0616EDFD" w14:textId="77777777" w:rsidR="006C41E3" w:rsidRDefault="006C41E3" w:rsidP="008244A0">
            <w:r>
              <w:rPr>
                <w:rFonts w:hint="eastAsia"/>
              </w:rPr>
              <w:t>7</w:t>
            </w:r>
          </w:p>
        </w:tc>
        <w:tc>
          <w:tcPr>
            <w:tcW w:w="2018" w:type="dxa"/>
          </w:tcPr>
          <w:p w14:paraId="38B4B7A9" w14:textId="77777777" w:rsidR="006C41E3" w:rsidRDefault="006C41E3" w:rsidP="008244A0">
            <w:r>
              <w:rPr>
                <w:rFonts w:hint="eastAsia"/>
              </w:rPr>
              <w:t>56</w:t>
            </w:r>
          </w:p>
        </w:tc>
        <w:tc>
          <w:tcPr>
            <w:tcW w:w="4394" w:type="dxa"/>
          </w:tcPr>
          <w:p w14:paraId="07F6A371" w14:textId="77777777" w:rsidR="006C41E3" w:rsidRDefault="006C41E3" w:rsidP="008244A0">
            <w:r w:rsidRPr="006F78AA">
              <w:t>FONTSIZE_56</w:t>
            </w:r>
          </w:p>
        </w:tc>
      </w:tr>
    </w:tbl>
    <w:p w14:paraId="4FDC76FB" w14:textId="77777777" w:rsidR="006C41E3" w:rsidRPr="00F35830" w:rsidRDefault="006C41E3" w:rsidP="006C41E3"/>
    <w:p w14:paraId="57CD57CB" w14:textId="77777777" w:rsidR="006C41E3" w:rsidRDefault="006C41E3">
      <w:pPr>
        <w:widowControl/>
        <w:jc w:val="left"/>
        <w:rPr>
          <w:rFonts w:asciiTheme="minorHAnsi" w:eastAsiaTheme="minorEastAsia" w:hAnsiTheme="minorHAnsi" w:cstheme="minorBidi"/>
          <w:szCs w:val="22"/>
        </w:rPr>
      </w:pPr>
    </w:p>
    <w:p w14:paraId="7BADF410" w14:textId="77777777" w:rsidR="0074785A" w:rsidRDefault="00CA3B82">
      <w:pPr>
        <w:pStyle w:val="Ttulo2"/>
      </w:pPr>
      <w:bookmarkStart w:id="19" w:name="_1.5、socket_status"/>
      <w:bookmarkStart w:id="20" w:name="_2.5、socket_Index"/>
      <w:bookmarkEnd w:id="19"/>
      <w:bookmarkEnd w:id="20"/>
      <w:r>
        <w:t>2</w:t>
      </w:r>
      <w:r w:rsidR="0074785A">
        <w:t>.5</w:t>
      </w:r>
      <w:r w:rsidR="0074785A">
        <w:rPr>
          <w:rFonts w:hint="eastAsia"/>
        </w:rPr>
        <w:t>、</w:t>
      </w:r>
      <w:r w:rsidR="0074785A">
        <w:rPr>
          <w:rFonts w:hint="eastAsia"/>
        </w:rPr>
        <w:t>socket</w:t>
      </w:r>
      <w:r w:rsidR="0074785A">
        <w:t xml:space="preserve"> </w:t>
      </w:r>
      <w:r w:rsidR="00047F79">
        <w:t>Index</w:t>
      </w:r>
    </w:p>
    <w:p w14:paraId="5B790A8A" w14:textId="77777777" w:rsidR="00047F79" w:rsidRDefault="00047F79" w:rsidP="00047F79">
      <w:r>
        <w:tab/>
        <w:t xml:space="preserve"> SOCKETINDEX_SPLIT_SCREEN = 2;</w:t>
      </w:r>
    </w:p>
    <w:p w14:paraId="4D962C5E" w14:textId="77777777" w:rsidR="00047F79" w:rsidRDefault="00047F79" w:rsidP="00047F79">
      <w:r>
        <w:tab/>
        <w:t xml:space="preserve"> SOCKETINDEX_SEND_TEXT = 3;</w:t>
      </w:r>
    </w:p>
    <w:p w14:paraId="153102FE" w14:textId="77777777" w:rsidR="00047F79" w:rsidRDefault="00047F79" w:rsidP="00047F79">
      <w:r>
        <w:tab/>
        <w:t xml:space="preserve"> SOCKETINDEX_SEND_PICTURE = 4;</w:t>
      </w:r>
    </w:p>
    <w:p w14:paraId="144C92E2" w14:textId="77777777" w:rsidR="00047F79" w:rsidRDefault="00047F79" w:rsidP="00047F79">
      <w:r>
        <w:tab/>
        <w:t xml:space="preserve"> SOCKETINDEX_SAVE_DATA = 5;</w:t>
      </w:r>
    </w:p>
    <w:p w14:paraId="58AB9BF3" w14:textId="77777777" w:rsidR="00047F79" w:rsidRDefault="00047F79" w:rsidP="00047F79">
      <w:r>
        <w:tab/>
        <w:t xml:space="preserve"> SOCKETINDEX_CLEAR_DATA = 6;</w:t>
      </w:r>
    </w:p>
    <w:p w14:paraId="4A8AADCA" w14:textId="77777777" w:rsidR="00047F79" w:rsidRDefault="00047F79" w:rsidP="00047F79">
      <w:r>
        <w:tab/>
        <w:t xml:space="preserve"> SOCKETINDEX_GET_BRIGHTNESS = 7;</w:t>
      </w:r>
    </w:p>
    <w:p w14:paraId="453A0988" w14:textId="77777777" w:rsidR="00047F79" w:rsidRDefault="00047F79" w:rsidP="00047F79">
      <w:r>
        <w:tab/>
        <w:t xml:space="preserve"> SOCKETINDEX_SET_BRIGHTNESS = 8;</w:t>
      </w:r>
    </w:p>
    <w:p w14:paraId="5E8C7681" w14:textId="77777777" w:rsidR="00047F79" w:rsidRDefault="00047F79" w:rsidP="00047F79">
      <w:r>
        <w:tab/>
        <w:t xml:space="preserve"> SOCKETINDEX_SET_SCREEN_ONOFF = 9;</w:t>
      </w:r>
    </w:p>
    <w:p w14:paraId="4DAB135F" w14:textId="77777777" w:rsidR="00047F79" w:rsidRDefault="00047F79" w:rsidP="00047F79">
      <w:r>
        <w:tab/>
        <w:t xml:space="preserve"> SOCKETINDEX_GET_SCREEN_ONOFF = 10;</w:t>
      </w:r>
    </w:p>
    <w:p w14:paraId="3712FB8E" w14:textId="77777777" w:rsidR="0074785A" w:rsidRPr="0074785A" w:rsidRDefault="00047F79" w:rsidP="00047F79">
      <w:r>
        <w:tab/>
        <w:t xml:space="preserve"> SOCKETINDEX_EXIT_SET_SCREEN_ONOFF = 11;</w:t>
      </w:r>
    </w:p>
    <w:sectPr w:rsidR="0074785A" w:rsidRPr="0074785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3A6E1" w14:textId="77777777" w:rsidR="0021018B" w:rsidRDefault="0021018B" w:rsidP="00E12912">
      <w:r>
        <w:separator/>
      </w:r>
    </w:p>
  </w:endnote>
  <w:endnote w:type="continuationSeparator" w:id="0">
    <w:p w14:paraId="516C122A" w14:textId="77777777" w:rsidR="0021018B" w:rsidRDefault="0021018B" w:rsidP="00E12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592CA" w14:textId="77777777" w:rsidR="00F1594C" w:rsidRDefault="00F159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180E0" w14:textId="77777777" w:rsidR="00B91046" w:rsidRDefault="00B91046">
    <w:pPr>
      <w:pStyle w:val="Piedepgina"/>
    </w:pPr>
    <w:r>
      <w:rPr>
        <w:rFonts w:hint="eastAsia"/>
        <w:kern w:val="0"/>
        <w:szCs w:val="21"/>
      </w:rPr>
      <w:tab/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DE6276">
      <w:rPr>
        <w:noProof/>
        <w:kern w:val="0"/>
        <w:szCs w:val="21"/>
      </w:rPr>
      <w:t>14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DE6276">
      <w:rPr>
        <w:noProof/>
        <w:kern w:val="0"/>
        <w:szCs w:val="21"/>
      </w:rPr>
      <w:t>14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F208" w14:textId="77777777" w:rsidR="00F1594C" w:rsidRDefault="00F159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E7448" w14:textId="77777777" w:rsidR="0021018B" w:rsidRDefault="0021018B" w:rsidP="00E12912">
      <w:r>
        <w:separator/>
      </w:r>
    </w:p>
  </w:footnote>
  <w:footnote w:type="continuationSeparator" w:id="0">
    <w:p w14:paraId="72000AB7" w14:textId="77777777" w:rsidR="0021018B" w:rsidRDefault="0021018B" w:rsidP="00E12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F88FF" w14:textId="77777777" w:rsidR="00F1594C" w:rsidRDefault="00F159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D705" w14:textId="25A0750D" w:rsidR="00B91046" w:rsidRDefault="00B91046">
    <w:pPr>
      <w:pStyle w:val="Encabezado"/>
      <w:jc w:val="left"/>
    </w:pPr>
    <w:r w:rsidRPr="0097582F">
      <w:t>API Interface Manual for Control Card Development</w:t>
    </w: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6F066" w14:textId="77777777" w:rsidR="00F1594C" w:rsidRDefault="00F159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F"/>
    <w:multiLevelType w:val="multilevel"/>
    <w:tmpl w:val="0000000F"/>
    <w:lvl w:ilvl="0">
      <w:start w:val="1"/>
      <w:numFmt w:val="bullet"/>
      <w:lvlText w:val=""/>
      <w:lvlJc w:val="left"/>
      <w:pPr>
        <w:tabs>
          <w:tab w:val="num" w:pos="830"/>
        </w:tabs>
        <w:ind w:left="83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50"/>
        </w:tabs>
        <w:ind w:left="125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70"/>
        </w:tabs>
        <w:ind w:left="167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90"/>
        </w:tabs>
        <w:ind w:left="209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10"/>
        </w:tabs>
        <w:ind w:left="251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30"/>
        </w:tabs>
        <w:ind w:left="293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50"/>
        </w:tabs>
        <w:ind w:left="335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70"/>
        </w:tabs>
        <w:ind w:left="377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90"/>
        </w:tabs>
        <w:ind w:left="4190" w:hanging="420"/>
      </w:pPr>
      <w:rPr>
        <w:rFonts w:ascii="Wingdings" w:hAnsi="Wingdings" w:hint="default"/>
      </w:rPr>
    </w:lvl>
  </w:abstractNum>
  <w:abstractNum w:abstractNumId="3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400"/>
        </w:tabs>
        <w:ind w:left="2400" w:hanging="420"/>
      </w:pPr>
    </w:lvl>
    <w:lvl w:ilvl="2">
      <w:start w:val="1"/>
      <w:numFmt w:val="lowerRoman"/>
      <w:lvlText w:val="%3."/>
      <w:lvlJc w:val="right"/>
      <w:pPr>
        <w:tabs>
          <w:tab w:val="num" w:pos="2820"/>
        </w:tabs>
        <w:ind w:left="2820" w:hanging="4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420"/>
      </w:pPr>
    </w:lvl>
    <w:lvl w:ilvl="4">
      <w:start w:val="1"/>
      <w:numFmt w:val="lowerLetter"/>
      <w:lvlText w:val="%5)"/>
      <w:lvlJc w:val="left"/>
      <w:pPr>
        <w:tabs>
          <w:tab w:val="num" w:pos="3660"/>
        </w:tabs>
        <w:ind w:left="3660" w:hanging="420"/>
      </w:pPr>
    </w:lvl>
    <w:lvl w:ilvl="5">
      <w:start w:val="1"/>
      <w:numFmt w:val="lowerRoman"/>
      <w:lvlText w:val="%6."/>
      <w:lvlJc w:val="right"/>
      <w:pPr>
        <w:tabs>
          <w:tab w:val="num" w:pos="4080"/>
        </w:tabs>
        <w:ind w:left="4080" w:hanging="420"/>
      </w:pPr>
    </w:lvl>
    <w:lvl w:ilvl="6">
      <w:start w:val="1"/>
      <w:numFmt w:val="decimal"/>
      <w:lvlText w:val="%7."/>
      <w:lvlJc w:val="left"/>
      <w:pPr>
        <w:tabs>
          <w:tab w:val="num" w:pos="4500"/>
        </w:tabs>
        <w:ind w:left="4500" w:hanging="420"/>
      </w:pPr>
    </w:lvl>
    <w:lvl w:ilvl="7">
      <w:start w:val="1"/>
      <w:numFmt w:val="lowerLetter"/>
      <w:lvlText w:val="%8)"/>
      <w:lvlJc w:val="left"/>
      <w:pPr>
        <w:tabs>
          <w:tab w:val="num" w:pos="4920"/>
        </w:tabs>
        <w:ind w:left="4920" w:hanging="420"/>
      </w:pPr>
    </w:lvl>
    <w:lvl w:ilvl="8">
      <w:start w:val="1"/>
      <w:numFmt w:val="lowerRoman"/>
      <w:lvlText w:val="%9."/>
      <w:lvlJc w:val="right"/>
      <w:pPr>
        <w:tabs>
          <w:tab w:val="num" w:pos="5340"/>
        </w:tabs>
        <w:ind w:left="5340" w:hanging="420"/>
      </w:pPr>
    </w:lvl>
  </w:abstractNum>
  <w:abstractNum w:abstractNumId="4" w15:restartNumberingAfterBreak="0">
    <w:nsid w:val="00000012"/>
    <w:multiLevelType w:val="singleLevel"/>
    <w:tmpl w:val="00000012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B196F32"/>
    <w:multiLevelType w:val="hybridMultilevel"/>
    <w:tmpl w:val="50B464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6D77A5"/>
    <w:multiLevelType w:val="hybridMultilevel"/>
    <w:tmpl w:val="869C86E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556259D"/>
    <w:multiLevelType w:val="hybridMultilevel"/>
    <w:tmpl w:val="7B76E59E"/>
    <w:lvl w:ilvl="0" w:tplc="988250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45E"/>
    <w:rsid w:val="00017D38"/>
    <w:rsid w:val="00027B5B"/>
    <w:rsid w:val="00047F79"/>
    <w:rsid w:val="00055107"/>
    <w:rsid w:val="000860DF"/>
    <w:rsid w:val="000926AF"/>
    <w:rsid w:val="00094EC6"/>
    <w:rsid w:val="00096F01"/>
    <w:rsid w:val="000A5B23"/>
    <w:rsid w:val="000B5F69"/>
    <w:rsid w:val="000B6809"/>
    <w:rsid w:val="000C3F55"/>
    <w:rsid w:val="000D1758"/>
    <w:rsid w:val="000E5D74"/>
    <w:rsid w:val="000F434B"/>
    <w:rsid w:val="001218C8"/>
    <w:rsid w:val="00141096"/>
    <w:rsid w:val="00143817"/>
    <w:rsid w:val="00164803"/>
    <w:rsid w:val="0018262C"/>
    <w:rsid w:val="0018417A"/>
    <w:rsid w:val="00185CA9"/>
    <w:rsid w:val="001A357F"/>
    <w:rsid w:val="001E5FD6"/>
    <w:rsid w:val="001F6A50"/>
    <w:rsid w:val="00201284"/>
    <w:rsid w:val="002015D1"/>
    <w:rsid w:val="0021018B"/>
    <w:rsid w:val="00226040"/>
    <w:rsid w:val="00240B41"/>
    <w:rsid w:val="0025306F"/>
    <w:rsid w:val="002537A4"/>
    <w:rsid w:val="0025430F"/>
    <w:rsid w:val="00265434"/>
    <w:rsid w:val="00292CC7"/>
    <w:rsid w:val="002A3B22"/>
    <w:rsid w:val="002A7B0F"/>
    <w:rsid w:val="002C4CC1"/>
    <w:rsid w:val="002D2E8C"/>
    <w:rsid w:val="002D3422"/>
    <w:rsid w:val="002D348C"/>
    <w:rsid w:val="002F4E54"/>
    <w:rsid w:val="0031095B"/>
    <w:rsid w:val="00315046"/>
    <w:rsid w:val="00332FB6"/>
    <w:rsid w:val="00333625"/>
    <w:rsid w:val="0033362B"/>
    <w:rsid w:val="00336627"/>
    <w:rsid w:val="003415B6"/>
    <w:rsid w:val="003502FC"/>
    <w:rsid w:val="00365778"/>
    <w:rsid w:val="00371C04"/>
    <w:rsid w:val="00375E1D"/>
    <w:rsid w:val="00382163"/>
    <w:rsid w:val="00386F44"/>
    <w:rsid w:val="003A3A8A"/>
    <w:rsid w:val="003B5FBC"/>
    <w:rsid w:val="003C7733"/>
    <w:rsid w:val="003D3BE6"/>
    <w:rsid w:val="003D6098"/>
    <w:rsid w:val="003E7A1C"/>
    <w:rsid w:val="003F2606"/>
    <w:rsid w:val="00442275"/>
    <w:rsid w:val="004434D9"/>
    <w:rsid w:val="00444DB2"/>
    <w:rsid w:val="004625F6"/>
    <w:rsid w:val="00464F8C"/>
    <w:rsid w:val="00465085"/>
    <w:rsid w:val="00466996"/>
    <w:rsid w:val="004A2C6B"/>
    <w:rsid w:val="004B23CB"/>
    <w:rsid w:val="004C0907"/>
    <w:rsid w:val="004D0F25"/>
    <w:rsid w:val="004D1227"/>
    <w:rsid w:val="004D75AF"/>
    <w:rsid w:val="004F40B2"/>
    <w:rsid w:val="004F54FA"/>
    <w:rsid w:val="005107C2"/>
    <w:rsid w:val="00523285"/>
    <w:rsid w:val="0052573F"/>
    <w:rsid w:val="00532FF3"/>
    <w:rsid w:val="00540527"/>
    <w:rsid w:val="00543E25"/>
    <w:rsid w:val="00547B63"/>
    <w:rsid w:val="00556C1E"/>
    <w:rsid w:val="00567819"/>
    <w:rsid w:val="00570400"/>
    <w:rsid w:val="00572168"/>
    <w:rsid w:val="0057769A"/>
    <w:rsid w:val="005831F1"/>
    <w:rsid w:val="005A12A7"/>
    <w:rsid w:val="005A60CC"/>
    <w:rsid w:val="005B0E74"/>
    <w:rsid w:val="005B1AC4"/>
    <w:rsid w:val="005C3E3A"/>
    <w:rsid w:val="005D61C1"/>
    <w:rsid w:val="005F3E14"/>
    <w:rsid w:val="006207DD"/>
    <w:rsid w:val="006262D1"/>
    <w:rsid w:val="00630D37"/>
    <w:rsid w:val="006378F8"/>
    <w:rsid w:val="00642CD5"/>
    <w:rsid w:val="00664FAE"/>
    <w:rsid w:val="00671FD5"/>
    <w:rsid w:val="00674FDA"/>
    <w:rsid w:val="00677158"/>
    <w:rsid w:val="0068116D"/>
    <w:rsid w:val="00683606"/>
    <w:rsid w:val="00696B7A"/>
    <w:rsid w:val="006B02B4"/>
    <w:rsid w:val="006B60B8"/>
    <w:rsid w:val="006B6A29"/>
    <w:rsid w:val="006C0D70"/>
    <w:rsid w:val="006C2870"/>
    <w:rsid w:val="006C2B4D"/>
    <w:rsid w:val="006C41E3"/>
    <w:rsid w:val="006E1765"/>
    <w:rsid w:val="006F0E5D"/>
    <w:rsid w:val="006F1089"/>
    <w:rsid w:val="006F78AA"/>
    <w:rsid w:val="00717D52"/>
    <w:rsid w:val="00740224"/>
    <w:rsid w:val="0074785A"/>
    <w:rsid w:val="0076499A"/>
    <w:rsid w:val="007652E7"/>
    <w:rsid w:val="007804C9"/>
    <w:rsid w:val="007B4BD3"/>
    <w:rsid w:val="007E1C1C"/>
    <w:rsid w:val="007F1DDD"/>
    <w:rsid w:val="00800882"/>
    <w:rsid w:val="008073E9"/>
    <w:rsid w:val="00814617"/>
    <w:rsid w:val="00817A52"/>
    <w:rsid w:val="00822794"/>
    <w:rsid w:val="008227E9"/>
    <w:rsid w:val="008244A0"/>
    <w:rsid w:val="008324D3"/>
    <w:rsid w:val="0083289F"/>
    <w:rsid w:val="008340F5"/>
    <w:rsid w:val="00851AF8"/>
    <w:rsid w:val="00854D81"/>
    <w:rsid w:val="00856A5D"/>
    <w:rsid w:val="00857520"/>
    <w:rsid w:val="008610A0"/>
    <w:rsid w:val="0087753C"/>
    <w:rsid w:val="0089134E"/>
    <w:rsid w:val="00894403"/>
    <w:rsid w:val="008948C8"/>
    <w:rsid w:val="008A780D"/>
    <w:rsid w:val="008B4361"/>
    <w:rsid w:val="008D1E94"/>
    <w:rsid w:val="008D4641"/>
    <w:rsid w:val="008D722B"/>
    <w:rsid w:val="008E29CF"/>
    <w:rsid w:val="008F2AC4"/>
    <w:rsid w:val="008F4EC9"/>
    <w:rsid w:val="0090350C"/>
    <w:rsid w:val="00905118"/>
    <w:rsid w:val="009123B8"/>
    <w:rsid w:val="009270FC"/>
    <w:rsid w:val="009312B8"/>
    <w:rsid w:val="009565C6"/>
    <w:rsid w:val="00960D81"/>
    <w:rsid w:val="009650A2"/>
    <w:rsid w:val="0097582F"/>
    <w:rsid w:val="00983665"/>
    <w:rsid w:val="009942D2"/>
    <w:rsid w:val="009B645E"/>
    <w:rsid w:val="009C4E7E"/>
    <w:rsid w:val="009D6E68"/>
    <w:rsid w:val="009F3904"/>
    <w:rsid w:val="00A079D8"/>
    <w:rsid w:val="00A17F3F"/>
    <w:rsid w:val="00A2285D"/>
    <w:rsid w:val="00A34AF7"/>
    <w:rsid w:val="00A43A15"/>
    <w:rsid w:val="00A54722"/>
    <w:rsid w:val="00A66A88"/>
    <w:rsid w:val="00A70CB4"/>
    <w:rsid w:val="00A72AD8"/>
    <w:rsid w:val="00A919C5"/>
    <w:rsid w:val="00A9356C"/>
    <w:rsid w:val="00AA2C5D"/>
    <w:rsid w:val="00AC3CC6"/>
    <w:rsid w:val="00AC4278"/>
    <w:rsid w:val="00AD0FD7"/>
    <w:rsid w:val="00AE5CF9"/>
    <w:rsid w:val="00B6615F"/>
    <w:rsid w:val="00B702D1"/>
    <w:rsid w:val="00B870CE"/>
    <w:rsid w:val="00B91046"/>
    <w:rsid w:val="00B9741C"/>
    <w:rsid w:val="00BA68AD"/>
    <w:rsid w:val="00BA6F6F"/>
    <w:rsid w:val="00BB1C44"/>
    <w:rsid w:val="00BD4FE5"/>
    <w:rsid w:val="00BD7F7C"/>
    <w:rsid w:val="00BE58E7"/>
    <w:rsid w:val="00C0393C"/>
    <w:rsid w:val="00C240B2"/>
    <w:rsid w:val="00C314DB"/>
    <w:rsid w:val="00C358F5"/>
    <w:rsid w:val="00C67F0D"/>
    <w:rsid w:val="00C82852"/>
    <w:rsid w:val="00C9357A"/>
    <w:rsid w:val="00CA1A1E"/>
    <w:rsid w:val="00CA3B82"/>
    <w:rsid w:val="00CB06DD"/>
    <w:rsid w:val="00CB5438"/>
    <w:rsid w:val="00CB7117"/>
    <w:rsid w:val="00CC146E"/>
    <w:rsid w:val="00CC4C4C"/>
    <w:rsid w:val="00CF00AA"/>
    <w:rsid w:val="00D17308"/>
    <w:rsid w:val="00D30384"/>
    <w:rsid w:val="00D347EB"/>
    <w:rsid w:val="00D43D73"/>
    <w:rsid w:val="00D4629A"/>
    <w:rsid w:val="00D467DC"/>
    <w:rsid w:val="00D60C53"/>
    <w:rsid w:val="00D63EE9"/>
    <w:rsid w:val="00D64F52"/>
    <w:rsid w:val="00D73044"/>
    <w:rsid w:val="00DA2650"/>
    <w:rsid w:val="00DB3C63"/>
    <w:rsid w:val="00DB54E2"/>
    <w:rsid w:val="00DC4B0D"/>
    <w:rsid w:val="00DC779D"/>
    <w:rsid w:val="00DD31FB"/>
    <w:rsid w:val="00DD7F45"/>
    <w:rsid w:val="00DE6276"/>
    <w:rsid w:val="00E04DA4"/>
    <w:rsid w:val="00E12912"/>
    <w:rsid w:val="00E17BB6"/>
    <w:rsid w:val="00E235ED"/>
    <w:rsid w:val="00E23CC3"/>
    <w:rsid w:val="00E24209"/>
    <w:rsid w:val="00E257B9"/>
    <w:rsid w:val="00E31BEB"/>
    <w:rsid w:val="00E4681D"/>
    <w:rsid w:val="00E53231"/>
    <w:rsid w:val="00E619D4"/>
    <w:rsid w:val="00E94A50"/>
    <w:rsid w:val="00EA1BB9"/>
    <w:rsid w:val="00EB359F"/>
    <w:rsid w:val="00EB3F50"/>
    <w:rsid w:val="00ED5484"/>
    <w:rsid w:val="00EE6E6E"/>
    <w:rsid w:val="00EF2A25"/>
    <w:rsid w:val="00EF3241"/>
    <w:rsid w:val="00EF5303"/>
    <w:rsid w:val="00F1594C"/>
    <w:rsid w:val="00F32786"/>
    <w:rsid w:val="00F33268"/>
    <w:rsid w:val="00F44B1B"/>
    <w:rsid w:val="00F46265"/>
    <w:rsid w:val="00F55818"/>
    <w:rsid w:val="00F56000"/>
    <w:rsid w:val="00F6005C"/>
    <w:rsid w:val="00F73675"/>
    <w:rsid w:val="00FB2E18"/>
    <w:rsid w:val="00FB4183"/>
    <w:rsid w:val="00FC2D97"/>
    <w:rsid w:val="00FC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E7C9BE9"/>
  <w15:chartTrackingRefBased/>
  <w15:docId w15:val="{D30B73A2-09F4-4EF3-9765-AC4E6F91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CD5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paragraph" w:styleId="Ttulo1">
    <w:name w:val="heading 1"/>
    <w:basedOn w:val="Normal"/>
    <w:next w:val="Normal"/>
    <w:link w:val="Ttulo1Car"/>
    <w:qFormat/>
    <w:rsid w:val="00642CD5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Ttulo2">
    <w:name w:val="heading 2"/>
    <w:basedOn w:val="Normal"/>
    <w:next w:val="Normal"/>
    <w:link w:val="Ttulo2Car"/>
    <w:qFormat/>
    <w:rsid w:val="00642CD5"/>
    <w:pPr>
      <w:keepNext/>
      <w:keepLines/>
      <w:spacing w:before="260" w:after="260" w:line="415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qFormat/>
    <w:rsid w:val="00642CD5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qFormat/>
    <w:rsid w:val="00642CD5"/>
    <w:pPr>
      <w:keepNext/>
      <w:keepLines/>
      <w:spacing w:before="280" w:after="290" w:line="374" w:lineRule="auto"/>
      <w:outlineLvl w:val="3"/>
    </w:pPr>
    <w:rPr>
      <w:rFonts w:ascii="Arial" w:eastAsia="SimHei" w:hAnsi="Arial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642CD5"/>
    <w:pPr>
      <w:keepNext/>
      <w:keepLines/>
      <w:tabs>
        <w:tab w:val="left" w:pos="1008"/>
      </w:tabs>
      <w:spacing w:before="280" w:after="290" w:line="374" w:lineRule="auto"/>
      <w:ind w:left="1008" w:hanging="1008"/>
      <w:outlineLvl w:val="4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link w:val="Ttulo6Car"/>
    <w:qFormat/>
    <w:rsid w:val="00642CD5"/>
    <w:pPr>
      <w:keepNext/>
      <w:keepLines/>
      <w:tabs>
        <w:tab w:val="left" w:pos="1152"/>
      </w:tabs>
      <w:spacing w:before="240" w:after="64" w:line="319" w:lineRule="auto"/>
      <w:ind w:left="1152" w:hanging="1152"/>
      <w:outlineLvl w:val="5"/>
    </w:pPr>
    <w:rPr>
      <w:rFonts w:ascii="Arial" w:eastAsia="SimHei" w:hAnsi="Arial"/>
      <w:b/>
      <w:bCs/>
      <w:sz w:val="24"/>
    </w:rPr>
  </w:style>
  <w:style w:type="paragraph" w:styleId="Ttulo7">
    <w:name w:val="heading 7"/>
    <w:basedOn w:val="Normal"/>
    <w:next w:val="Normal"/>
    <w:link w:val="Ttulo7Car"/>
    <w:qFormat/>
    <w:rsid w:val="00642CD5"/>
    <w:pPr>
      <w:keepNext/>
      <w:keepLines/>
      <w:tabs>
        <w:tab w:val="left" w:pos="1296"/>
      </w:tabs>
      <w:spacing w:before="240" w:after="64" w:line="319" w:lineRule="auto"/>
      <w:ind w:left="1296" w:hanging="1296"/>
      <w:outlineLvl w:val="6"/>
    </w:pPr>
    <w:rPr>
      <w:b/>
      <w:bCs/>
      <w:sz w:val="24"/>
    </w:rPr>
  </w:style>
  <w:style w:type="paragraph" w:styleId="Ttulo8">
    <w:name w:val="heading 8"/>
    <w:basedOn w:val="Normal"/>
    <w:next w:val="Normal"/>
    <w:link w:val="Ttulo8Car"/>
    <w:qFormat/>
    <w:rsid w:val="00642CD5"/>
    <w:pPr>
      <w:keepNext/>
      <w:keepLines/>
      <w:tabs>
        <w:tab w:val="left" w:pos="1440"/>
      </w:tabs>
      <w:spacing w:before="240" w:after="64" w:line="319" w:lineRule="auto"/>
      <w:ind w:left="1440" w:hanging="1440"/>
      <w:outlineLvl w:val="7"/>
    </w:pPr>
    <w:rPr>
      <w:rFonts w:ascii="Arial" w:eastAsia="SimHei" w:hAnsi="Arial"/>
      <w:sz w:val="24"/>
    </w:rPr>
  </w:style>
  <w:style w:type="paragraph" w:styleId="Ttulo9">
    <w:name w:val="heading 9"/>
    <w:basedOn w:val="Normal"/>
    <w:next w:val="Normal"/>
    <w:link w:val="Ttulo9Car"/>
    <w:qFormat/>
    <w:rsid w:val="00642CD5"/>
    <w:pPr>
      <w:keepNext/>
      <w:keepLines/>
      <w:tabs>
        <w:tab w:val="left" w:pos="1584"/>
      </w:tabs>
      <w:spacing w:before="240" w:after="64" w:line="319" w:lineRule="auto"/>
      <w:ind w:left="1584" w:hanging="1584"/>
      <w:outlineLvl w:val="8"/>
    </w:pPr>
    <w:rPr>
      <w:rFonts w:ascii="Arial" w:eastAsia="SimHei" w:hAnsi="Arial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642CD5"/>
    <w:rPr>
      <w:rFonts w:ascii="Times New Roman" w:eastAsia="SimSun" w:hAnsi="Times New Roman" w:cs="Times New Roman"/>
      <w:b/>
      <w:bCs/>
      <w:kern w:val="44"/>
      <w:sz w:val="44"/>
      <w:szCs w:val="44"/>
    </w:rPr>
  </w:style>
  <w:style w:type="character" w:customStyle="1" w:styleId="Ttulo2Car">
    <w:name w:val="Título 2 Car"/>
    <w:basedOn w:val="Fuentedeprrafopredeter"/>
    <w:link w:val="Ttulo2"/>
    <w:rsid w:val="00642CD5"/>
    <w:rPr>
      <w:rFonts w:ascii="Arial" w:eastAsia="SimHei" w:hAnsi="Arial" w:cs="Times New Roman"/>
      <w:b/>
      <w:bCs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642CD5"/>
    <w:rPr>
      <w:rFonts w:ascii="Times New Roman" w:eastAsia="SimSun" w:hAnsi="Times New Roman" w:cs="Times New Roman"/>
      <w:b/>
      <w:bCs/>
      <w:sz w:val="32"/>
      <w:szCs w:val="32"/>
    </w:rPr>
  </w:style>
  <w:style w:type="character" w:customStyle="1" w:styleId="Ttulo4Car">
    <w:name w:val="Título 4 Car"/>
    <w:basedOn w:val="Fuentedeprrafopredeter"/>
    <w:link w:val="Ttulo4"/>
    <w:rsid w:val="00642CD5"/>
    <w:rPr>
      <w:rFonts w:ascii="Arial" w:eastAsia="SimHei" w:hAnsi="Arial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rsid w:val="00642CD5"/>
    <w:rPr>
      <w:rFonts w:ascii="Times New Roman" w:eastAsia="SimSun" w:hAnsi="Times New Roman" w:cs="Times New Roman"/>
      <w:b/>
      <w:bCs/>
      <w:sz w:val="28"/>
      <w:szCs w:val="28"/>
    </w:rPr>
  </w:style>
  <w:style w:type="character" w:customStyle="1" w:styleId="Ttulo6Car">
    <w:name w:val="Título 6 Car"/>
    <w:basedOn w:val="Fuentedeprrafopredeter"/>
    <w:link w:val="Ttulo6"/>
    <w:rsid w:val="00642CD5"/>
    <w:rPr>
      <w:rFonts w:ascii="Arial" w:eastAsia="SimHei" w:hAnsi="Arial" w:cs="Times New Roman"/>
      <w:b/>
      <w:bCs/>
      <w:sz w:val="24"/>
      <w:szCs w:val="24"/>
    </w:rPr>
  </w:style>
  <w:style w:type="character" w:customStyle="1" w:styleId="Ttulo7Car">
    <w:name w:val="Título 7 Car"/>
    <w:basedOn w:val="Fuentedeprrafopredeter"/>
    <w:link w:val="Ttulo7"/>
    <w:rsid w:val="00642CD5"/>
    <w:rPr>
      <w:rFonts w:ascii="Times New Roman" w:eastAsia="SimSun" w:hAnsi="Times New Roman" w:cs="Times New Roman"/>
      <w:b/>
      <w:bCs/>
      <w:sz w:val="24"/>
      <w:szCs w:val="24"/>
    </w:rPr>
  </w:style>
  <w:style w:type="character" w:customStyle="1" w:styleId="Ttulo8Car">
    <w:name w:val="Título 8 Car"/>
    <w:basedOn w:val="Fuentedeprrafopredeter"/>
    <w:link w:val="Ttulo8"/>
    <w:rsid w:val="00642CD5"/>
    <w:rPr>
      <w:rFonts w:ascii="Arial" w:eastAsia="SimHei" w:hAnsi="Arial" w:cs="Times New Roman"/>
      <w:sz w:val="24"/>
      <w:szCs w:val="24"/>
    </w:rPr>
  </w:style>
  <w:style w:type="character" w:customStyle="1" w:styleId="Ttulo9Car">
    <w:name w:val="Título 9 Car"/>
    <w:basedOn w:val="Fuentedeprrafopredeter"/>
    <w:link w:val="Ttulo9"/>
    <w:rsid w:val="00642CD5"/>
    <w:rPr>
      <w:rFonts w:ascii="Arial" w:eastAsia="SimHei" w:hAnsi="Arial" w:cs="Times New Roman"/>
      <w:szCs w:val="21"/>
    </w:rPr>
  </w:style>
  <w:style w:type="character" w:styleId="Hipervnculovisitado">
    <w:name w:val="FollowedHyperlink"/>
    <w:rsid w:val="00642CD5"/>
    <w:rPr>
      <w:color w:val="800080"/>
      <w:u w:val="single"/>
    </w:rPr>
  </w:style>
  <w:style w:type="character" w:styleId="Hipervnculo">
    <w:name w:val="Hyperlink"/>
    <w:rsid w:val="00642CD5"/>
    <w:rPr>
      <w:color w:val="0000FF"/>
      <w:u w:val="single"/>
    </w:rPr>
  </w:style>
  <w:style w:type="paragraph" w:styleId="Encabezado">
    <w:name w:val="header"/>
    <w:basedOn w:val="Normal"/>
    <w:link w:val="EncabezadoCar"/>
    <w:rsid w:val="00642C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rsid w:val="00642CD5"/>
    <w:rPr>
      <w:rFonts w:ascii="Times New Roman" w:eastAsia="SimSun" w:hAnsi="Times New Roman" w:cs="Times New Roman"/>
      <w:sz w:val="18"/>
      <w:szCs w:val="18"/>
    </w:rPr>
  </w:style>
  <w:style w:type="paragraph" w:styleId="Mapadeldocumento">
    <w:name w:val="Document Map"/>
    <w:basedOn w:val="Normal"/>
    <w:link w:val="MapadeldocumentoCar"/>
    <w:rsid w:val="00642CD5"/>
    <w:pPr>
      <w:shd w:val="clear" w:color="auto" w:fill="000080"/>
    </w:pPr>
  </w:style>
  <w:style w:type="character" w:customStyle="1" w:styleId="MapadeldocumentoCar">
    <w:name w:val="Mapa del documento Car"/>
    <w:basedOn w:val="Fuentedeprrafopredeter"/>
    <w:link w:val="Mapadeldocumento"/>
    <w:rsid w:val="00642CD5"/>
    <w:rPr>
      <w:rFonts w:ascii="Times New Roman" w:eastAsia="SimSun" w:hAnsi="Times New Roman" w:cs="Times New Roman"/>
      <w:szCs w:val="24"/>
      <w:shd w:val="clear" w:color="auto" w:fill="000080"/>
    </w:rPr>
  </w:style>
  <w:style w:type="paragraph" w:styleId="Ttulo">
    <w:name w:val="Title"/>
    <w:basedOn w:val="Normal"/>
    <w:link w:val="TtuloCar"/>
    <w:qFormat/>
    <w:rsid w:val="00642CD5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642CD5"/>
    <w:rPr>
      <w:rFonts w:ascii="Arial" w:eastAsia="SimSun" w:hAnsi="Arial" w:cs="Arial"/>
      <w:b/>
      <w:bCs/>
      <w:sz w:val="32"/>
      <w:szCs w:val="32"/>
    </w:rPr>
  </w:style>
  <w:style w:type="paragraph" w:styleId="Piedepgina">
    <w:name w:val="footer"/>
    <w:basedOn w:val="Normal"/>
    <w:link w:val="PiedepginaCar"/>
    <w:rsid w:val="00642C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rsid w:val="00642CD5"/>
    <w:rPr>
      <w:rFonts w:ascii="Times New Roman" w:eastAsia="SimSun" w:hAnsi="Times New Roman" w:cs="Times New Roman"/>
      <w:sz w:val="18"/>
      <w:szCs w:val="18"/>
    </w:rPr>
  </w:style>
  <w:style w:type="paragraph" w:styleId="Textodeglobo">
    <w:name w:val="Balloon Text"/>
    <w:basedOn w:val="Normal"/>
    <w:link w:val="TextodegloboCar"/>
    <w:rsid w:val="00642CD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642CD5"/>
    <w:rPr>
      <w:rFonts w:ascii="Times New Roman" w:eastAsia="SimSun" w:hAnsi="Times New Roman" w:cs="Times New Roman"/>
      <w:sz w:val="18"/>
      <w:szCs w:val="18"/>
    </w:rPr>
  </w:style>
  <w:style w:type="table" w:styleId="Tablaconcuadrcula">
    <w:name w:val="Table Grid"/>
    <w:basedOn w:val="Tablanormal"/>
    <w:rsid w:val="006B0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B02B4"/>
    <w:pPr>
      <w:ind w:firstLineChars="200" w:firstLine="420"/>
    </w:pPr>
  </w:style>
  <w:style w:type="character" w:customStyle="1" w:styleId="opdicttext2">
    <w:name w:val="op_dict_text2"/>
    <w:basedOn w:val="Fuentedeprrafopredeter"/>
    <w:rsid w:val="003C7733"/>
  </w:style>
  <w:style w:type="character" w:customStyle="1" w:styleId="keywords-mean">
    <w:name w:val="keywords-mean"/>
    <w:basedOn w:val="Fuentedeprrafopredeter"/>
    <w:rsid w:val="00027B5B"/>
  </w:style>
  <w:style w:type="character" w:customStyle="1" w:styleId="tlid-translation">
    <w:name w:val="tlid-translation"/>
    <w:basedOn w:val="Fuentedeprrafopredeter"/>
    <w:rsid w:val="00E24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9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8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80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7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8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72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6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4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4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3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0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3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8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504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8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5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6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2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4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8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5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6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0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5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9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FA584-C82E-4599-818E-7A875B03E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2767</TotalTime>
  <Pages>14</Pages>
  <Words>1935</Words>
  <Characters>10645</Characters>
  <Application>Microsoft Office Word</Application>
  <DocSecurity>0</DocSecurity>
  <Lines>88</Lines>
  <Paragraphs>25</Paragraphs>
  <ScaleCrop>false</ScaleCrop>
  <Company>MicroWin10.com</Company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 久杨</dc:creator>
  <cp:keywords/>
  <dc:description/>
  <cp:lastModifiedBy>Digiman Alicante</cp:lastModifiedBy>
  <cp:revision>63</cp:revision>
  <dcterms:created xsi:type="dcterms:W3CDTF">2019-04-09T00:35:00Z</dcterms:created>
  <dcterms:modified xsi:type="dcterms:W3CDTF">2025-06-30T07:32:00Z</dcterms:modified>
</cp:coreProperties>
</file>